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FF2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// ----- File: oneClickGenerationCustomsDoc.py -----</w:t>
      </w:r>
    </w:p>
    <w:p w14:paraId="3797AE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-*- coding: utf-8 -*-</w:t>
      </w:r>
    </w:p>
    <w:p w14:paraId="10E610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"""</w:t>
      </w:r>
    </w:p>
    <w:p w14:paraId="592FEE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麻生出口报关资料自动化管理系统（GUI）</w:t>
      </w:r>
    </w:p>
    <w:p w14:paraId="57C272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=============================================================</w:t>
      </w:r>
    </w:p>
    <w:p w14:paraId="2DA668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【页签】沃尔玛（现有流程）｜亚马逊（箱明细+产品资料 → 报关资料：装货单 + 装箱单 + 发票 + 合同 + 报关单）</w:t>
      </w:r>
    </w:p>
    <w:p w14:paraId="3DCE52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【界面流程】</w:t>
      </w:r>
    </w:p>
    <w:p w14:paraId="6908F2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- 多份「仓库调拨资料」+ 一份「仓库产品资料」；忽略「汇总表」sheet；货件 sheet 名全局唯一。</w:t>
      </w:r>
    </w:p>
    <w:p w14:paraId="384227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- 「识别 sheet」后维护待组合列表；按行输入、列表多选或「剩余全部组合」生成一批；名称不合法则整批失败。</w:t>
      </w:r>
    </w:p>
    <w:p w14:paraId="4B589A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- 输出：桌面/时间戳总目录/子目录内：出货资料、每货件「发票资料」Excel（美线 FBA </w:t>
      </w:r>
    </w:p>
    <w:p w14:paraId="4CE886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模板）、产地资料；亚马逊在每票报关资料同目录另付各箱明细对应一票「发票资料」（与沃尔玛独立发票同一模板函数）。</w:t>
      </w:r>
    </w:p>
    <w:p w14:paraId="065A2E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【代码】process_pure / process_mixed 仍保留供脚本调用（原 WFS+装箱单 逻辑）。</w:t>
      </w:r>
    </w:p>
    <w:p w14:paraId="0C74F4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依赖：</w:t>
      </w:r>
    </w:p>
    <w:p w14:paraId="7C9448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pip install pandas openpyxl</w:t>
      </w:r>
    </w:p>
    <w:p w14:paraId="6F6734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"""</w:t>
      </w:r>
    </w:p>
    <w:p w14:paraId="334898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os</w:t>
      </w:r>
    </w:p>
    <w:p w14:paraId="381667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re</w:t>
      </w:r>
    </w:p>
    <w:p w14:paraId="5AECE5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sys</w:t>
      </w:r>
    </w:p>
    <w:p w14:paraId="42A28A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math</w:t>
      </w:r>
    </w:p>
    <w:p w14:paraId="4DA4D3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unicodedata</w:t>
      </w:r>
    </w:p>
    <w:p w14:paraId="0F4ACB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traceback</w:t>
      </w:r>
    </w:p>
    <w:p w14:paraId="6F7D83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datetime import datetime, timedelta</w:t>
      </w:r>
    </w:p>
    <w:p w14:paraId="41B6E8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decimal import Decimal, ROUND_HALF_UP</w:t>
      </w:r>
    </w:p>
    <w:p w14:paraId="17522A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collections import defaultdict</w:t>
      </w:r>
    </w:p>
    <w:p w14:paraId="247ED6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copy import copy as copy_style</w:t>
      </w:r>
    </w:p>
    <w:p w14:paraId="4B913A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typing import Optional, Tuple, List, Any, Dict, Set</w:t>
      </w:r>
    </w:p>
    <w:p w14:paraId="22C34D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tkinter as tk</w:t>
      </w:r>
    </w:p>
    <w:p w14:paraId="07F707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tkinter import filedialog, messagebox, ttk</w:t>
      </w:r>
    </w:p>
    <w:p w14:paraId="7D8E70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import pandas as pd</w:t>
      </w:r>
    </w:p>
    <w:p w14:paraId="317FC7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 import Workbook, load_workbook</w:t>
      </w:r>
    </w:p>
    <w:p w14:paraId="6B9CAB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openpyxl.cell.cell import MergedCell</w:t>
      </w:r>
    </w:p>
    <w:p w14:paraId="45E7B2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openpyxl.styles import Font, Alignment, PatternFill, Border, Side</w:t>
      </w:r>
    </w:p>
    <w:p w14:paraId="2FA6C0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openpyxl.utils import get_column_letter</w:t>
      </w:r>
    </w:p>
    <w:p w14:paraId="1B875C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openpyxl.utils.cell import range_boundaries</w:t>
      </w:r>
    </w:p>
    <w:p w14:paraId="41960E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from openpyxl.utils.dataframe import dataframe_to_rows</w:t>
      </w:r>
    </w:p>
    <w:p w14:paraId="2F7A79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========== 软件名称（窗口标题、打包 exe 名等与之保持一致） ==========</w:t>
      </w:r>
    </w:p>
    <w:p w14:paraId="16021B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APP_NAME = "麻生出口报关资料自动化管理系统"</w:t>
      </w:r>
    </w:p>
    <w:p w14:paraId="478219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APP_USER_MODEL_ID = "maso.export.customs.auto.v1.0"</w:t>
      </w:r>
    </w:p>
    <w:p w14:paraId="05E61C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========== 可配置：仓库地址映射 ==========</w:t>
      </w:r>
    </w:p>
    <w:p w14:paraId="3D3955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WAREHOUSE_ADDR_MAP = {</w:t>
      </w:r>
    </w:p>
    <w:p w14:paraId="3787B0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"ATL1": "6055 S Fulton Pkwy, Atlanta, GA 30349 (ATL1)",</w:t>
      </w:r>
    </w:p>
    <w:p w14:paraId="7D772D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"ATL2n": "3101 N. Highway 27, Carrollton, GA 30117, US (ATL2n)",</w:t>
      </w:r>
    </w:p>
    <w:p w14:paraId="57D639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"ATL3": "445 Valentine Industrial Parkway, Pendergrass, GA 30567 (ATL3)",</w:t>
      </w:r>
    </w:p>
    <w:p w14:paraId="64F4AF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"BNA1s": "1015 Hixson Blvd, Lebanon, TN 37090, US (BNA1s)",</w:t>
      </w:r>
    </w:p>
    <w:p w14:paraId="105664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"CVG1n": "650 Gateway Blvd, Monroe, OH 45050 (CVG1n)",</w:t>
      </w:r>
    </w:p>
    <w:p w14:paraId="28695B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"DFW5s": "2500 E Belt Line Rd, Lancaster, TX 75146 (DFW5s)",</w:t>
      </w:r>
    </w:p>
    <w:p w14:paraId="32A56A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"IND2n": "9360 AllPoints Pkwy. Suite 107, Plainfield, IN 46168 (IND2n)",</w:t>
      </w:r>
    </w:p>
    <w:p w14:paraId="6FBF61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"IND2T": "9360 AllPoints Pkwy. Suite 162, Plainfield, IN 46168 (IND2T)",</w:t>
      </w:r>
    </w:p>
    <w:p w14:paraId="5AF230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"IND3": "5756 Enterprise Dr, Mccordsville, IN 46055 (IND3)",</w:t>
      </w:r>
    </w:p>
    <w:p w14:paraId="486588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"KY1": "120 Velocity Way., Shepherdsville, KY 40165 (KY1)",</w:t>
      </w:r>
      <w:r>
        <w:rPr>
          <w:rFonts w:ascii="Courier New" w:hAnsi="Courier New" w:eastAsia="宋体"/>
          <w:sz w:val="16"/>
        </w:rPr>
        <w:br w:type="page"/>
      </w:r>
    </w:p>
    <w:p w14:paraId="64F35E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"LAX1": "6750 Kimball Avenue, Chino, CA 91708 (LAX1)",</w:t>
      </w:r>
    </w:p>
    <w:p w14:paraId="55DC9B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"LAX2T": "6730 Kimball Ave, Chino, CA 91708 (LAX2T)",</w:t>
      </w:r>
    </w:p>
    <w:p w14:paraId="1FA265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"MCI1n": "1303 Sw Innovation Pkway, Topeka, KS 66619, US (MCI1n)",</w:t>
      </w:r>
    </w:p>
    <w:p w14:paraId="007425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"MCO1": "5100 NORTH RIDGE TRAIL, Davenport, FL 33897 (MCO1)",</w:t>
      </w:r>
    </w:p>
    <w:p w14:paraId="6E892B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"MEM1s": "10480 Marina Drive, Olive Branch, MS 38654 (MEM1s)",</w:t>
      </w:r>
    </w:p>
    <w:p w14:paraId="02CC59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"ORD1s": "3501 Brandon Road, Joliet, IL 60436 (ORD1s)",</w:t>
      </w:r>
    </w:p>
    <w:p w14:paraId="413709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"PHL4n": "1410 United Dr, Shippensburg, PA 17257, US (PHL4n)",</w:t>
      </w:r>
    </w:p>
    <w:p w14:paraId="3AB8B3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"PHL5s": "1915 Ebberts Spg Ct, Greencastle, PA 17225 (PHL5s)",</w:t>
      </w:r>
    </w:p>
    <w:p w14:paraId="1CD843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"NJ3": "3 Sorbello Way, Pedricktown, NJ 08067 (NJ3)"</w:t>
      </w:r>
    </w:p>
    <w:p w14:paraId="5866CF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569D42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========== 列名常量 ==========</w:t>
      </w:r>
    </w:p>
    <w:p w14:paraId="7BD140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SHEET_WFS_MAIN   = "WFS货件"</w:t>
      </w:r>
    </w:p>
    <w:p w14:paraId="74DBF8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SHEET_WFS_DETAIL = "WFS货件明细"</w:t>
      </w:r>
    </w:p>
    <w:p w14:paraId="7A80DD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COL_SHIPMENT_ID    = "Shipment ID"</w:t>
      </w:r>
    </w:p>
    <w:p w14:paraId="00C0C0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COL_DECLARED_QTY   = "申报量"</w:t>
      </w:r>
    </w:p>
    <w:p w14:paraId="493904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COL_WAREHOUSE_CODE = "物流中心编码"</w:t>
      </w:r>
    </w:p>
    <w:p w14:paraId="769E0F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COL_REMARK         = "备注"</w:t>
      </w:r>
    </w:p>
    <w:p w14:paraId="5A3A26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COL_STORE          = "仓库"     # 映射为“店铺”</w:t>
      </w:r>
    </w:p>
    <w:p w14:paraId="060417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COL_MSKU           = "MSKU"</w:t>
      </w:r>
    </w:p>
    <w:p w14:paraId="3D321E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COL_SKU            = "SKU"</w:t>
      </w:r>
    </w:p>
    <w:p w14:paraId="7D2BF4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COL_SPU            = "SPU"</w:t>
      </w:r>
    </w:p>
    <w:p w14:paraId="3EB0C4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COL_BOX_NO         = "箱号"</w:t>
      </w:r>
    </w:p>
    <w:p w14:paraId="479AE2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仓库装箱单</w:t>
      </w:r>
    </w:p>
    <w:p w14:paraId="721A0C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COL_TRANSFER_NO    = "调拨单号"   # 仅作输入容错（不再强制要求/不再读取为输出名）</w:t>
      </w:r>
    </w:p>
    <w:p w14:paraId="2B9EF5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COL_QTY            = "数量"</w:t>
      </w:r>
    </w:p>
    <w:p w14:paraId="287D54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体积/重量（可选列，缺失按 0）</w:t>
      </w:r>
    </w:p>
    <w:p w14:paraId="0A6B0D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COL_LEN        = "长"</w:t>
      </w:r>
    </w:p>
    <w:p w14:paraId="434418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COL_WIDTH      = "宽"</w:t>
      </w:r>
    </w:p>
    <w:p w14:paraId="596247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COL_HEIGHT     = "高"</w:t>
      </w:r>
    </w:p>
    <w:p w14:paraId="406B71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COL_WEIGHT     = "重量"</w:t>
      </w:r>
    </w:p>
    <w:p w14:paraId="03C0AF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COL_NET_WEIGHT = "净重"</w:t>
      </w:r>
    </w:p>
    <w:p w14:paraId="1BC819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COL_GROSS_WEIGHT = "毛重"</w:t>
      </w:r>
    </w:p>
    <w:p w14:paraId="4590AB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COL_VOL_WEIGHT = "抛重"</w:t>
      </w:r>
    </w:p>
    <w:p w14:paraId="62E819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新增计算列</w:t>
      </w:r>
    </w:p>
    <w:p w14:paraId="6981DB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NEW_COL_VOLUME    = "体积计算"</w:t>
      </w:r>
    </w:p>
    <w:p w14:paraId="47C947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NEW_COL_CHARGE_WT = "计费重"</w:t>
      </w:r>
    </w:p>
    <w:p w14:paraId="4190A3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仓库装箱单 / 结果中常见列（用于插入报关列）</w:t>
      </w:r>
    </w:p>
    <w:p w14:paraId="7139D1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COL_FNSKU = "FNSKU"</w:t>
      </w:r>
    </w:p>
    <w:p w14:paraId="4288D6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仓库产品资料（插入在 FNSKU 之后）</w:t>
      </w:r>
    </w:p>
    <w:p w14:paraId="1D4460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COL_CN_NAME = "中文报关名"</w:t>
      </w:r>
    </w:p>
    <w:p w14:paraId="50A972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COL_ORIGIN = "产地"  # 产地资料：插在中文报关名前，数据留空</w:t>
      </w:r>
    </w:p>
    <w:p w14:paraId="0C0CB7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COL_HS_CODE = "报关编码"</w:t>
      </w:r>
    </w:p>
    <w:p w14:paraId="2A4720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COL_ELEM    = "申报要素"</w:t>
      </w:r>
    </w:p>
    <w:p w14:paraId="5C6A2B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COL_PRICE   = "成交价(¥)"</w:t>
      </w:r>
    </w:p>
    <w:p w14:paraId="05D155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COL_UNIT    = "成交单位"</w:t>
      </w:r>
    </w:p>
    <w:p w14:paraId="268A25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COL_REMARK  = "备注"  # 仓库产品资料：装箱单底部备注用</w:t>
      </w:r>
    </w:p>
    <w:p w14:paraId="30CFE4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COL_PRODUCT_MATERIAL = "产品材质"</w:t>
      </w:r>
    </w:p>
    <w:p w14:paraId="436181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WH_PRODUCT_EXTRA_COLS = [COL_CN_NAME, COL_HS_CODE, COL_ELEM, COL_PRICE, COL_UNIT, </w:t>
      </w:r>
    </w:p>
    <w:p w14:paraId="6B7810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COL_PRODUCT_MATERIAL]</w:t>
      </w:r>
    </w:p>
    <w:p w14:paraId="361738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亚马逊：箱明细第 3 行箱列标题（如 FBA…U000001）→ 装货单汇总用「来源」；报关装货单 sheet 不展示，写入组合汇总「汇总表」</w:t>
      </w:r>
      <w:r>
        <w:rPr>
          <w:rFonts w:ascii="Courier New" w:hAnsi="Courier New" w:eastAsia="宋体"/>
          <w:sz w:val="16"/>
        </w:rPr>
        <w:br w:type="page"/>
      </w:r>
    </w:p>
    <w:p w14:paraId="3AE55E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COL_AMZ_BOX_SOURCE = "来源"</w:t>
      </w:r>
    </w:p>
    <w:p w14:paraId="1291D3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展开明细行与装货单「来源」按箱列表头匹配；「箱号」列展示装货单箱数(CTNS)。写组合汇总 sheet 前删除内部关联列：</w:t>
      </w:r>
    </w:p>
    <w:p w14:paraId="7F0A41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COL_AMAZON_BOX_HDR_FOR_JOIN = "_箱列表头"</w:t>
      </w:r>
    </w:p>
    <w:p w14:paraId="5249D9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需要居中展示的数值列（存在才应用）</w:t>
      </w:r>
    </w:p>
    <w:p w14:paraId="4D455E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NUMERIC_COLS = [</w:t>
      </w:r>
    </w:p>
    <w:p w14:paraId="31D72E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COL_QTY,</w:t>
      </w:r>
    </w:p>
    <w:p w14:paraId="6BED70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COL_WEIGHT,</w:t>
      </w:r>
    </w:p>
    <w:p w14:paraId="6F48E5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COL_NET_WEIGHT,</w:t>
      </w:r>
    </w:p>
    <w:p w14:paraId="38CB19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COL_GROSS_WEIGHT,</w:t>
      </w:r>
    </w:p>
    <w:p w14:paraId="761B32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COL_VOL_WEIGHT,</w:t>
      </w:r>
    </w:p>
    <w:p w14:paraId="5DAFC8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COL_LEN,</w:t>
      </w:r>
    </w:p>
    <w:p w14:paraId="3EC723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COL_WIDTH,</w:t>
      </w:r>
    </w:p>
    <w:p w14:paraId="4C2A68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COL_HEIGHT,</w:t>
      </w:r>
    </w:p>
    <w:p w14:paraId="34E0E2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NEW_COL_VOLUME,</w:t>
      </w:r>
    </w:p>
    <w:p w14:paraId="4B2FFB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NEW_COL_CHARGE_WT,</w:t>
      </w:r>
    </w:p>
    <w:p w14:paraId="0AC197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COL_PRICE,</w:t>
      </w:r>
    </w:p>
    <w:p w14:paraId="209E85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]</w:t>
      </w:r>
    </w:p>
    <w:p w14:paraId="06136B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 出货资料 / 装货单：主体 ----------</w:t>
      </w:r>
    </w:p>
    <w:p w14:paraId="40E746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COMPANY_JRX = 1</w:t>
      </w:r>
    </w:p>
    <w:p w14:paraId="1FF2E5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COMPANY_HTZ = 2</w:t>
      </w:r>
    </w:p>
    <w:p w14:paraId="6BC21A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COMPANY_NAME_MAP = {</w:t>
      </w:r>
    </w:p>
    <w:p w14:paraId="57757B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COMPANY_JRX: "公司A",</w:t>
      </w:r>
    </w:p>
    <w:p w14:paraId="7476B5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COMPANY_HTZ: "公司B",</w:t>
      </w:r>
    </w:p>
    <w:p w14:paraId="54BDE1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40D4C6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COMPANY_PREFIX_MAP = {</w:t>
      </w:r>
    </w:p>
    <w:p w14:paraId="344E85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COMPANY_JRX: "JRXOM",</w:t>
      </w:r>
    </w:p>
    <w:p w14:paraId="5B9F6C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COMPANY_HTZ: "HTZOM",</w:t>
      </w:r>
    </w:p>
    <w:p w14:paraId="4FADE8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30E0B1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 亚马逊：主体项目（界面选项；生成逻辑待接入） ----------</w:t>
      </w:r>
    </w:p>
    <w:p w14:paraId="32538A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AMZ_PRJ_HTZ_MY = 1   # 公司B美亚</w:t>
      </w:r>
    </w:p>
    <w:p w14:paraId="2B451D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AMZ_PRJ_HTZ_TK = 2   # 公司BTK</w:t>
      </w:r>
    </w:p>
    <w:p w14:paraId="666A80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AMZ_PRJ_HTZ_OM = 3   # 公司B欧美</w:t>
      </w:r>
    </w:p>
    <w:p w14:paraId="7FC170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AMZ_PRJ_JRX_OM = 4   # 公司A欧美</w:t>
      </w:r>
    </w:p>
    <w:p w14:paraId="3B2C5D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AMZ_PROJECT_NAME_MAP = {</w:t>
      </w:r>
    </w:p>
    <w:p w14:paraId="42389F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AMZ_PRJ_HTZ_MY: "公司B美亚",</w:t>
      </w:r>
    </w:p>
    <w:p w14:paraId="72DAE3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AMZ_PRJ_HTZ_TK: "公司BTK",</w:t>
      </w:r>
    </w:p>
    <w:p w14:paraId="4A48E6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AMZ_PRJ_HTZ_OM: "公司B欧美",</w:t>
      </w:r>
    </w:p>
    <w:p w14:paraId="77E134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AMZ_PRJ_JRX_OM: "公司A欧美",</w:t>
      </w:r>
    </w:p>
    <w:p w14:paraId="734EE5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2F4C30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主体项目简称（界面不展示；合同号/文件名等后续逻辑按勾选取用）</w:t>
      </w:r>
    </w:p>
    <w:p w14:paraId="7D3C7C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AMZ_PROJECT_ABBR_MAP = {</w:t>
      </w:r>
    </w:p>
    <w:p w14:paraId="2D91A2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AMZ_PRJ_HTZ_MY: "HTZMY",</w:t>
      </w:r>
    </w:p>
    <w:p w14:paraId="50E88C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AMZ_PRJ_HTZ_TK: "HTZTK",</w:t>
      </w:r>
    </w:p>
    <w:p w14:paraId="7255A1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AMZ_PRJ_HTZ_OM: "HTZOM",</w:t>
      </w:r>
    </w:p>
    <w:p w14:paraId="2B83F7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AMZ_PRJ_JRX_OM: "JRXOM",</w:t>
      </w:r>
    </w:p>
    <w:p w14:paraId="049834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52E184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amz_project_abbr(project_id: int) -&gt; str:</w:t>
      </w:r>
    </w:p>
    <w:p w14:paraId="05C9AF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"""返回亚马逊主体项目对应的简称前缀（无效 id 返回空串）。"""</w:t>
      </w:r>
    </w:p>
    <w:p w14:paraId="2D142D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AMZ_PROJECT_ABBR_MAP.get(project_id, "")</w:t>
      </w:r>
    </w:p>
    <w:p w14:paraId="2FB0E0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装货单「单位」：公司A欧美 → 公司A；其余三个公司B项目 → 公司B（按当前报关模板用字「公司B」）</w:t>
      </w:r>
      <w:r>
        <w:rPr>
          <w:rFonts w:ascii="Courier New" w:hAnsi="Courier New" w:eastAsia="宋体"/>
          <w:sz w:val="16"/>
        </w:rPr>
        <w:br w:type="page"/>
      </w:r>
    </w:p>
    <w:p w14:paraId="17D982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AMZ_COMPANY_HTZ_DISPLAY = "公司B"</w:t>
      </w:r>
    </w:p>
    <w:p w14:paraId="20BC72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AMZ_COMPANY_JRX_DISPLAY = "公司A"</w:t>
      </w:r>
    </w:p>
    <w:p w14:paraId="225CE4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AMZ_PROJECT_COMPANY_DISPLAY_MAP = {</w:t>
      </w:r>
    </w:p>
    <w:p w14:paraId="2EB264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AMZ_PRJ_HTZ_MY: AMZ_COMPANY_HTZ_DISPLAY,</w:t>
      </w:r>
    </w:p>
    <w:p w14:paraId="0B9114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AMZ_PRJ_HTZ_TK: AMZ_COMPANY_HTZ_DISPLAY,</w:t>
      </w:r>
    </w:p>
    <w:p w14:paraId="163EBF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AMZ_PRJ_HTZ_OM: AMZ_COMPANY_HTZ_DISPLAY,</w:t>
      </w:r>
    </w:p>
    <w:p w14:paraId="6784E3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AMZ_PRJ_JRX_OM: AMZ_COMPANY_JRX_DISPLAY,</w:t>
      </w:r>
    </w:p>
    <w:p w14:paraId="632A2E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}</w:t>
      </w:r>
    </w:p>
    <w:p w14:paraId="30A852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amz_company_display_name(project_id: int) -&gt; str:</w:t>
      </w:r>
    </w:p>
    <w:p w14:paraId="059F4B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AMZ_PROJECT_COMPANY_DISPLAY_MAP.get(project_id, AMZ_COMPANY_HTZ_DISPLAY)</w:t>
      </w:r>
    </w:p>
    <w:p w14:paraId="209F18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SHEET_ZHUANGHUO = "装货单"</w:t>
      </w:r>
    </w:p>
    <w:p w14:paraId="770D91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SHEET_PACKING = "装箱单"</w:t>
      </w:r>
    </w:p>
    <w:p w14:paraId="7C0553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SHEET_INVOICE = "发票"</w:t>
      </w:r>
    </w:p>
    <w:p w14:paraId="455BD4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SHEET_CONTRACT = "合同"</w:t>
      </w:r>
    </w:p>
    <w:p w14:paraId="29C691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SHEET_CUSTOMS = "报关单"</w:t>
      </w:r>
    </w:p>
    <w:p w14:paraId="0FA9F3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SHEET_INVOICE_ZILIAO = "美线FBA专线出货资料模板"</w:t>
      </w:r>
    </w:p>
    <w:p w14:paraId="408BB9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FBA_INVOICE_MODULE_TITLE = "美国FBA专线出货资料模块"</w:t>
      </w:r>
    </w:p>
    <w:p w14:paraId="1EC7BE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CHUHUO_FILE_SUFFIX = "_出货资料.xlsx"</w:t>
      </w:r>
    </w:p>
    <w:p w14:paraId="07E874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装箱单抬头（随主体变化）</w:t>
      </w:r>
    </w:p>
    <w:p w14:paraId="34EC0E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PACKING_HEADER_LINES_JRX = (</w:t>
      </w:r>
    </w:p>
    <w:p w14:paraId="44DA30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"公司A",</w:t>
      </w:r>
    </w:p>
    <w:p w14:paraId="048901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"Company A",</w:t>
      </w:r>
    </w:p>
    <w:p w14:paraId="1A6410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"Room 219-2, 2nd Floor, No. 2 Chuangxin Road, Torch Park, Xiamen Torch High tech </w:t>
      </w:r>
    </w:p>
    <w:p w14:paraId="2029A0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Zone",</w:t>
      </w:r>
    </w:p>
    <w:p w14:paraId="62972B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</w:t>
      </w:r>
    </w:p>
    <w:p w14:paraId="4B40B3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PACKING_HEADER_LINES_HTZ = (</w:t>
      </w:r>
    </w:p>
    <w:p w14:paraId="6DC162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"公司B",</w:t>
      </w:r>
    </w:p>
    <w:p w14:paraId="0B7BB7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"Company B",</w:t>
      </w:r>
    </w:p>
    <w:p w14:paraId="575089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"No. 221, Second Floor, Innovation Road, Building 2, High-tecSh Park, Xiamen </w:t>
      </w:r>
    </w:p>
    <w:p w14:paraId="1F57FA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High-tech Zone",</w:t>
      </w:r>
    </w:p>
    <w:p w14:paraId="41EEE7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</w:t>
      </w:r>
    </w:p>
    <w:p w14:paraId="549085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PACKING_CONTACT_FIXED = "+86 18659769280，sweet-li@quanzanchina.com"</w:t>
      </w:r>
    </w:p>
    <w:p w14:paraId="6E4901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PACKING_TITLE_LINE = "PACKING LIST"</w:t>
      </w:r>
    </w:p>
    <w:p w14:paraId="454824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INVOICE_TITLE_LINE = "COMMERCIAL INVOICE"</w:t>
      </w:r>
    </w:p>
    <w:p w14:paraId="61D863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单独「发票资料」模板表体「用途」列：沃尔玛页签与亚马逊页签互不共用（勿混用同一常量）</w:t>
      </w:r>
    </w:p>
    <w:p w14:paraId="63895B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INVOICE_ZILIAO_USE_WALMART = "家居日用"</w:t>
      </w:r>
    </w:p>
    <w:p w14:paraId="60B2EF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INVOICE_ZILIAO_USE_AMAZON = "穿"</w:t>
      </w:r>
    </w:p>
    <w:p w14:paraId="05FA39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CONTRACT_TITLE_CN = "合同"</w:t>
      </w:r>
    </w:p>
    <w:p w14:paraId="36208F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CONTRACT_TITLE_EN = "CONTRACT"</w:t>
      </w:r>
    </w:p>
    <w:p w14:paraId="05418B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PACKING_MESSRS = "HONGKONG ASOTONY CO.,LIMITED"</w:t>
      </w:r>
    </w:p>
    <w:p w14:paraId="75D2F6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PACKING_ADDRESS_FIXED = "FLAT 03, 15/F CARNIVAL COMM BLDG 18 JAVA RD NORTH POINT HONG </w:t>
      </w:r>
    </w:p>
    <w:p w14:paraId="3CBE44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KONG"</w:t>
      </w:r>
    </w:p>
    <w:p w14:paraId="5065F9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PACKING_FROM = "XIAMEN"</w:t>
      </w:r>
    </w:p>
    <w:p w14:paraId="224E45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PACKING_TO = "US"</w:t>
      </w:r>
    </w:p>
    <w:p w14:paraId="145A0B2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PACKING_ORIGIN_LINE = "产地：市"</w:t>
      </w:r>
    </w:p>
    <w:p w14:paraId="7EF582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亚马逊：体积/CBM 在各输出文件中统一保留小数位（装箱单、发票资料、组合汇总、展开明细等）</w:t>
      </w:r>
    </w:p>
    <w:p w14:paraId="6BE704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AMAZON_VOLUME_DECIMAL_PLACES = 3</w:t>
      </w:r>
    </w:p>
    <w:p w14:paraId="1AD175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_quantize_volume_decimal(value: float, decimal_places: int) -&gt; float:</w:t>
      </w:r>
    </w:p>
    <w:p w14:paraId="6B29C7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"""体积/CBM 按固定小数位四舍五入（与 Excel 显示口径一致）。"""</w:t>
      </w:r>
    </w:p>
    <w:p w14:paraId="496C8B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decimal_places &lt;= 0:</w:t>
      </w:r>
      <w:r>
        <w:rPr>
          <w:rFonts w:ascii="Courier New" w:hAnsi="Courier New" w:eastAsia="宋体"/>
          <w:sz w:val="16"/>
        </w:rPr>
        <w:br w:type="page"/>
      </w:r>
    </w:p>
    <w:p w14:paraId="373F0E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float(round(value))</w:t>
      </w:r>
    </w:p>
    <w:p w14:paraId="736EF4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float(</w:t>
      </w:r>
    </w:p>
    <w:p w14:paraId="7CCD24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Decimal(str(value)).quantize(</w:t>
      </w:r>
    </w:p>
    <w:p w14:paraId="453B92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Decimal("1e-" + str(decimal_places)), rounding=ROUND_HALF_UP</w:t>
      </w:r>
    </w:p>
    <w:p w14:paraId="3BEC78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E01F0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7E6C45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round_amazon_volume(value: float) -&gt; float:</w:t>
      </w:r>
    </w:p>
    <w:p w14:paraId="5679E1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_quantize_volume_decimal(float(value), AMAZON_VOLUME_DECIMAL_PLACES)</w:t>
      </w:r>
    </w:p>
    <w:p w14:paraId="62C13E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_kg_total_half_up_int(value: Any) -&gt; int:</w:t>
      </w:r>
    </w:p>
    <w:p w14:paraId="1739B1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"""装箱单合计行、报关单表头：毛重/净重汇总按四舍五入取整数显示。"""</w:t>
      </w:r>
    </w:p>
    <w:p w14:paraId="5BFE62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int(</w:t>
      </w:r>
    </w:p>
    <w:p w14:paraId="097B11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Decimal(str(float(to_number(value)))).quantize(Decimal("1"), </w:t>
      </w:r>
    </w:p>
    <w:p w14:paraId="5E06D9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rounding=ROUND_HALF_UP)</w:t>
      </w:r>
    </w:p>
    <w:p w14:paraId="62C5B2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069B42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_customs_amazon_detail_net_kg_row_values(</w:t>
      </w:r>
    </w:p>
    <w:p w14:paraId="766E37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packing_rows: List[Dict[str, Any]], total_net_header_int: int</w:t>
      </w:r>
    </w:p>
    <w:p w14:paraId="3DF2DB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List[float]:</w:t>
      </w:r>
    </w:p>
    <w:p w14:paraId="51F1A5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745E5B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亚马逊报关单明细「千克」行：</w:t>
      </w:r>
    </w:p>
    <w:p w14:paraId="032F01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前 n−1 款：装箱单列 Net Weight 按同款汇总后的 packing_net_sum，保留两位小数；</w:t>
      </w:r>
    </w:p>
    <w:p w14:paraId="581C65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最后一款：表头净重(整数) − 上述前 n−1 项之和（两位小数），使分项合计与表头净重一致。</w:t>
      </w:r>
    </w:p>
    <w:p w14:paraId="625265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415CE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= len(packing_rows)</w:t>
      </w:r>
    </w:p>
    <w:p w14:paraId="6BE409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== 0:</w:t>
      </w:r>
    </w:p>
    <w:p w14:paraId="255FF7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[]</w:t>
      </w:r>
    </w:p>
    <w:p w14:paraId="779788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== 1:</w:t>
      </w:r>
    </w:p>
    <w:p w14:paraId="3DCAA3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[round(float(total_net_header_int), 2)]</w:t>
      </w:r>
    </w:p>
    <w:p w14:paraId="3B15B0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_first_lines_net(pr: Dict[str, Any]) -&gt; float:</w:t>
      </w:r>
    </w:p>
    <w:p w14:paraId="682D50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"packing_net_sum" in pr:</w:t>
      </w:r>
    </w:p>
    <w:p w14:paraId="73E7EA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round(float(to_number(pr.get("packing_net_sum", 0))), 2)</w:t>
      </w:r>
    </w:p>
    <w:p w14:paraId="6F5403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round(float(pr["net"]), 2)</w:t>
      </w:r>
    </w:p>
    <w:p w14:paraId="6E99F8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prev = [_first_lines_net(pr) for pr in packing_rows[:-1]]</w:t>
      </w:r>
    </w:p>
    <w:p w14:paraId="51ED1A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sum(Decimal(str(x)) for x in prev)</w:t>
      </w:r>
    </w:p>
    <w:p w14:paraId="4B5C10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last = float(</w:t>
      </w:r>
    </w:p>
    <w:p w14:paraId="1AA8EA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(Decimal(str(int(total_net_header_int))) - s).quantize(</w:t>
      </w:r>
    </w:p>
    <w:p w14:paraId="5E67B8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Decimal("0.01"), rounding=ROUND_HALF_UP</w:t>
      </w:r>
    </w:p>
    <w:p w14:paraId="3BCD38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806CB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04F903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prev + [last]</w:t>
      </w:r>
    </w:p>
    <w:p w14:paraId="48C7ED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INVOICE_FOB_TEXT = "FOB XIAMEN"</w:t>
      </w:r>
    </w:p>
    <w:p w14:paraId="623F4D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CONTRACT_CONFIRM_LINE = "We hereby confirm the following goods on terms set forty </w:t>
      </w:r>
    </w:p>
    <w:p w14:paraId="5C3C31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below:"</w:t>
      </w:r>
    </w:p>
    <w:p w14:paraId="27E9AE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CONTRACT_PACKING_TERM = "CARTONS AND WOVEN BAG"</w:t>
      </w:r>
    </w:p>
    <w:p w14:paraId="36CC32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CONTRACT_PORT_LOADING = "XIAMEN"</w:t>
      </w:r>
    </w:p>
    <w:p w14:paraId="45817E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CONTRACT_PORT_SHIPMENT = "US"</w:t>
      </w:r>
    </w:p>
    <w:p w14:paraId="054984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CONTRACT_PAYMENT = "T/T"</w:t>
      </w:r>
    </w:p>
    <w:p w14:paraId="31EA4C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CUSTOMS_TITLE = "中华人民共和国海关出口货物报关单"</w:t>
      </w:r>
    </w:p>
    <w:p w14:paraId="22671F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ZHUANGHUO_PREPARED_BY = "LIULI"</w:t>
      </w:r>
    </w:p>
    <w:p w14:paraId="5D97AC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ZHUANGHUO_DEST_COUNTRY = "美国"</w:t>
      </w:r>
    </w:p>
    <w:p w14:paraId="7A3CFD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TODO(测试用): 界面默认填充三个模块路径，正式发版前请清空或删除本段</w:t>
      </w:r>
      <w:r>
        <w:rPr>
          <w:rFonts w:ascii="Courier New" w:hAnsi="Courier New" w:eastAsia="宋体"/>
          <w:sz w:val="16"/>
        </w:rPr>
        <w:br w:type="page"/>
      </w:r>
    </w:p>
    <w:p w14:paraId="729717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_DEFAULT_TEST_PATH_WFS = r"C:\Users\Administrator\Desktop\欧美货件拆分装箱单\欧美货件拆分装箱单\报关插件数据\W</w:t>
      </w:r>
    </w:p>
    <w:p w14:paraId="531A65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FS货件-000089135-20260330173126.xlsx"</w:t>
      </w:r>
    </w:p>
    <w:p w14:paraId="293090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_DEFAULT_TEST_PATH_PACK = </w:t>
      </w:r>
    </w:p>
    <w:p w14:paraId="533921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r"C:\Users\Administrator\Desktop\欧美货件拆分装箱单\欧美货件拆分装箱单\报关插件数据\二店上玄月普船卡派整装10箱2.6 </w:t>
      </w:r>
    </w:p>
    <w:p w14:paraId="3BDA9F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(5).xlsx"</w:t>
      </w:r>
    </w:p>
    <w:p w14:paraId="6FA903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_DEFAULT_TEST_PATH_WH = </w:t>
      </w:r>
    </w:p>
    <w:p w14:paraId="7A6268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r"C:\Users\Administrator\Desktop\欧美货件拆分装箱单\欧美货件拆分装箱单\报关插件数据\产品资料.xlsx"</w:t>
      </w:r>
    </w:p>
    <w:p w14:paraId="0A71CA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----------------- 基础工具 -----------------</w:t>
      </w:r>
    </w:p>
    <w:p w14:paraId="4D3D5B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desktop_path() -&gt; str:</w:t>
      </w:r>
    </w:p>
    <w:p w14:paraId="229BBC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os.path.join(os.path.expanduser("~"), "Desktop")</w:t>
      </w:r>
    </w:p>
    <w:p w14:paraId="7DF012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timestamp() -&gt; str:</w:t>
      </w:r>
    </w:p>
    <w:p w14:paraId="35A2E7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datetime.now().strftime("%Y-%m-%d-%H-%M-%S")</w:t>
      </w:r>
    </w:p>
    <w:p w14:paraId="7D509D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norm_str(x):</w:t>
      </w:r>
    </w:p>
    <w:p w14:paraId="5E8954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pd.isna(x):</w:t>
      </w:r>
    </w:p>
    <w:p w14:paraId="0AD15C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1D2A31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str(x)</w:t>
      </w:r>
    </w:p>
    <w:p w14:paraId="207ECC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s.strip().replace("\t", "").replace("\r", "").replace("\n", "")</w:t>
      </w:r>
    </w:p>
    <w:p w14:paraId="58469B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to_number(x):</w:t>
      </w:r>
    </w:p>
    <w:p w14:paraId="001C3A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try:</w:t>
      </w:r>
    </w:p>
    <w:p w14:paraId="5640AE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pd.isna(x) or str(x).strip() == "":</w:t>
      </w:r>
    </w:p>
    <w:p w14:paraId="320058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0</w:t>
      </w:r>
    </w:p>
    <w:p w14:paraId="4B780C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val = pd.to_numeric(str(x).strip(), errors="coerce")</w:t>
      </w:r>
    </w:p>
    <w:p w14:paraId="3B3741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0 if pd.isna(val) else float(val)</w:t>
      </w:r>
    </w:p>
    <w:p w14:paraId="4C7779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except Exception:</w:t>
      </w:r>
    </w:p>
    <w:p w14:paraId="72F53C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0</w:t>
      </w:r>
    </w:p>
    <w:p w14:paraId="439BFF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_customs_ctns_count_for_row(raw_ctns: Any) -&gt; int:</w:t>
      </w:r>
    </w:p>
    <w:p w14:paraId="6782E5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B5119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报关单明细：净重扣减用「箱数」整数。</w:t>
      </w:r>
    </w:p>
    <w:p w14:paraId="23EDB9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混箱装货单形如 9-1、12-3 视为该SKU行占用 1 个物理箱；否则取数值。</w:t>
      </w:r>
    </w:p>
    <w:p w14:paraId="27B96B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93985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isinstance(raw_ctns, str):</w:t>
      </w:r>
    </w:p>
    <w:p w14:paraId="2AA8DC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 = raw_ctns.strip().replace(" ", "")</w:t>
      </w:r>
    </w:p>
    <w:p w14:paraId="676C9B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re.match(r"^\d+-\d+$", s):</w:t>
      </w:r>
    </w:p>
    <w:p w14:paraId="388728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1</w:t>
      </w:r>
    </w:p>
    <w:p w14:paraId="07BDB8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v = int(to_number(raw_ctns))</w:t>
      </w:r>
    </w:p>
    <w:p w14:paraId="6E598D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max(v, 0)</w:t>
      </w:r>
    </w:p>
    <w:p w14:paraId="795A53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_partition_boxes_to_rows_int(P: int, weights: List[int]) -&gt; List[int]:</w:t>
      </w:r>
    </w:p>
    <w:p w14:paraId="256D50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"""将总箱数 P 按 weights 比例拆成非负整数，各元素之和等于 P（最大余数法）。"""</w:t>
      </w:r>
    </w:p>
    <w:p w14:paraId="100641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 = max(0, int(P))</w:t>
      </w:r>
    </w:p>
    <w:p w14:paraId="6CC45A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= len(weights)</w:t>
      </w:r>
    </w:p>
    <w:p w14:paraId="077DBD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== 0:</w:t>
      </w:r>
    </w:p>
    <w:p w14:paraId="43B46E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[]</w:t>
      </w:r>
    </w:p>
    <w:p w14:paraId="40B897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wpos = [max(0, int(x)) for x in weights]</w:t>
      </w:r>
    </w:p>
    <w:p w14:paraId="19506A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sum(wpos)</w:t>
      </w:r>
    </w:p>
    <w:p w14:paraId="6B9A57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s == 0:</w:t>
      </w:r>
    </w:p>
    <w:p w14:paraId="62CF66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 == 0:</w:t>
      </w:r>
    </w:p>
    <w:p w14:paraId="55B13B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[0] * n</w:t>
      </w:r>
    </w:p>
    <w:p w14:paraId="4124C8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base, rem = divmod(P, n)</w:t>
      </w:r>
    </w:p>
    <w:p w14:paraId="0F106A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[base + (1 if i &lt; rem else 0) for i in range(n)]</w:t>
      </w:r>
    </w:p>
    <w:p w14:paraId="350E47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raw = [P * wi / s for wi in wpos]</w:t>
      </w:r>
      <w:r>
        <w:rPr>
          <w:rFonts w:ascii="Courier New" w:hAnsi="Courier New" w:eastAsia="宋体"/>
          <w:sz w:val="16"/>
        </w:rPr>
        <w:br w:type="page"/>
      </w:r>
    </w:p>
    <w:p w14:paraId="0927A9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floors = [int(math.floor(x - 1e-12)) for x in raw]</w:t>
      </w:r>
    </w:p>
    <w:p w14:paraId="37DA4D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rem = P - sum(floors)</w:t>
      </w:r>
    </w:p>
    <w:p w14:paraId="4F8D3C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frac_idx = sorted(</w:t>
      </w:r>
    </w:p>
    <w:p w14:paraId="01E202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range(n),</w:t>
      </w:r>
    </w:p>
    <w:p w14:paraId="3F7A9A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key=lambda i: (raw[i] - floors[i], wpos[i]),</w:t>
      </w:r>
    </w:p>
    <w:p w14:paraId="08616C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reverse=True,</w:t>
      </w:r>
    </w:p>
    <w:p w14:paraId="48A517A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3DB3D7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 = floors[:]</w:t>
      </w:r>
    </w:p>
    <w:p w14:paraId="0DE0A3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k in range(rem):</w:t>
      </w:r>
    </w:p>
    <w:p w14:paraId="169FC3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out[frac_idx[k]] += 1</w:t>
      </w:r>
    </w:p>
    <w:p w14:paraId="26F155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out</w:t>
      </w:r>
    </w:p>
    <w:p w14:paraId="152EDC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amazon_agg_df_with_weight_for_customs(</w:t>
      </w:r>
    </w:p>
    <w:p w14:paraId="30C0BF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agg_df: pd.DataFrame,</w:t>
      </w:r>
    </w:p>
    <w:p w14:paraId="2706E4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pk_rows: List[Dict[str, Any]],</w:t>
      </w:r>
    </w:p>
    <w:p w14:paraId="7DD858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66AB44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"""为报关单写入「重量」「体积」列：与装箱单行一一对应（毛重、CBM 与装箱单同源）。</w:t>
      </w:r>
    </w:p>
    <w:p w14:paraId="74ED7E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另写入 _pk_net：装箱单列 Net Weight 同行数值，供报关单明细「千克」行前 n−1 项汇总展示。"""</w:t>
      </w:r>
    </w:p>
    <w:p w14:paraId="6E9796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len(pk_rows) != len(agg_df):</w:t>
      </w:r>
    </w:p>
    <w:p w14:paraId="323E9C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</w:t>
      </w:r>
    </w:p>
    <w:p w14:paraId="3CF95B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f"装箱单行数({len(pk_rows)})与装货单行数({len(agg_df)})不一致，无法对齐报关单重量。"</w:t>
      </w:r>
    </w:p>
    <w:p w14:paraId="0AE59A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32070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 = agg_df.copy()</w:t>
      </w:r>
    </w:p>
    <w:p w14:paraId="3E48E6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out["重量"] = [float(pr.get("gross") or 0) for pr in pk_rows]</w:t>
      </w:r>
    </w:p>
    <w:p w14:paraId="11829B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out["体积"] = [round_amazon_volume(float(pr.get("cbm") or 0)) for pr in pk_rows]</w:t>
      </w:r>
    </w:p>
    <w:p w14:paraId="1155D5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out["_pk_net"] = [float(pr.get("net") or 0) for pr in pk_rows]</w:t>
      </w:r>
    </w:p>
    <w:p w14:paraId="5AE162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out</w:t>
      </w:r>
    </w:p>
    <w:p w14:paraId="27F230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merge_amazon_customs_agg_by_kuanhao(agg_df: pd.DataFrame) -&gt; pd.DataFrame:</w:t>
      </w:r>
    </w:p>
    <w:p w14:paraId="726851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7A712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亚马逊报关单：仅当「六要素」完全一致时才合并装货单行——</w:t>
      </w:r>
    </w:p>
    <w:p w14:paraId="522689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品名/中文报关名、报关编码、申报要素、成交价、成交单位、款号(SPU)。</w:t>
      </w:r>
    </w:p>
    <w:p w14:paraId="096456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数量/重量/金额/净重汇总/报关用箱数累计；单价=合并后金额/数量。</w:t>
      </w:r>
    </w:p>
    <w:p w14:paraId="511A75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成交价比较口径与箱明细合并键一致（_amazon_merge_key_price_str）。</w:t>
      </w:r>
    </w:p>
    <w:p w14:paraId="45D18B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六要素任一不同：不得合并。</w:t>
      </w:r>
    </w:p>
    <w:p w14:paraId="4D6B76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1C1E5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agg_df is None or len(agg_df) == 0:</w:t>
      </w:r>
    </w:p>
    <w:p w14:paraId="2B155C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agg_df</w:t>
      </w:r>
    </w:p>
    <w:p w14:paraId="778E34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_customs_six_element_key(r: pd.Series) -&gt; Tuple[str, ...]:</w:t>
      </w:r>
    </w:p>
    <w:p w14:paraId="476FAB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pname = norm_str(r.get("品名", "")) or norm_str(r.get(COL_CN_NAME, ""))</w:t>
      </w:r>
    </w:p>
    <w:p w14:paraId="2F8FF0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spu = norm_str(r.get("款号", "")) or norm_str(r.get(COL_SPU, ""))</w:t>
      </w:r>
    </w:p>
    <w:p w14:paraId="2FCB8B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_amazon_six_element_merge_key(</w:t>
      </w:r>
    </w:p>
    <w:p w14:paraId="30390F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cn_name=pname,</w:t>
      </w:r>
    </w:p>
    <w:p w14:paraId="05CE36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hs_code=r.get(COL_HS_CODE, ""),</w:t>
      </w:r>
    </w:p>
    <w:p w14:paraId="133AD5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elem=r.get(COL_ELEM, ""),</w:t>
      </w:r>
    </w:p>
    <w:p w14:paraId="2BE339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price=r.get(COL_PRICE, ""),</w:t>
      </w:r>
    </w:p>
    <w:p w14:paraId="430FEB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unit=r.get(COL_UNIT, ""),</w:t>
      </w:r>
    </w:p>
    <w:p w14:paraId="32E206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spu=spu,</w:t>
      </w:r>
    </w:p>
    <w:p w14:paraId="34CFB1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E6A41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buckets: Dict[Tuple[str, ...], List[pd.Series]] = {}</w:t>
      </w:r>
    </w:p>
    <w:p w14:paraId="0C80DD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key_order: List[Tuple[str, ...]] = []</w:t>
      </w:r>
    </w:p>
    <w:p w14:paraId="388B45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r in agg_df.iterrows():</w:t>
      </w:r>
      <w:r>
        <w:rPr>
          <w:rFonts w:ascii="Courier New" w:hAnsi="Courier New" w:eastAsia="宋体"/>
          <w:sz w:val="16"/>
        </w:rPr>
        <w:br w:type="page"/>
      </w:r>
    </w:p>
    <w:p w14:paraId="2F67FC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fk = _customs_six_element_key(r)</w:t>
      </w:r>
    </w:p>
    <w:p w14:paraId="30E0F9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fk not in buckets:</w:t>
      </w:r>
    </w:p>
    <w:p w14:paraId="2EBC13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buckets[fk] = []</w:t>
      </w:r>
    </w:p>
    <w:p w14:paraId="1957EC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key_order.append(fk)</w:t>
      </w:r>
    </w:p>
    <w:p w14:paraId="27A0E2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buckets[fk].append(r)</w:t>
      </w:r>
    </w:p>
    <w:p w14:paraId="032D08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out_rows: List[Dict[str, Any]] = []</w:t>
      </w:r>
    </w:p>
    <w:p w14:paraId="49FBA6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fk in key_order:</w:t>
      </w:r>
    </w:p>
    <w:p w14:paraId="167C14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parts = buckets[fk]</w:t>
      </w:r>
    </w:p>
    <w:p w14:paraId="7FE71D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g = pd.DataFrame(parts)</w:t>
      </w:r>
    </w:p>
    <w:p w14:paraId="2ED1BC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qty = g["数量"].apply(to_number).sum() if "数量" in g.columns else 0.0</w:t>
      </w:r>
    </w:p>
    <w:p w14:paraId="69BD2A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wt = g["重量"].apply(to_number).sum() if "重量" in g.columns else 0.0</w:t>
      </w:r>
    </w:p>
    <w:p w14:paraId="70011E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vol = g["体积"].apply(to_number).sum() if "体积" in g.columns else 0.0</w:t>
      </w:r>
    </w:p>
    <w:p w14:paraId="5FB547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pk_net_sum = (</w:t>
      </w:r>
    </w:p>
    <w:p w14:paraId="037901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float(g["_pk_net"].apply(to_number).sum()) if "_pk_net" in g.columns else </w:t>
      </w:r>
    </w:p>
    <w:p w14:paraId="5E51D3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0.0</w:t>
      </w:r>
    </w:p>
    <w:p w14:paraId="6C1DD0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69324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ctns = sum(_customs_ctns_count_for_row(x) for x in g["箱数(CTNS)"]) if </w:t>
      </w:r>
    </w:p>
    <w:p w14:paraId="29068E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"箱数(CTNS)" in g.columns else 0</w:t>
      </w:r>
    </w:p>
    <w:p w14:paraId="6A21E0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up_col = g["单价"].apply(to_number) if "单价" in g.columns else pd.Series([0.0] * </w:t>
      </w:r>
    </w:p>
    <w:p w14:paraId="35B208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len(g))</w:t>
      </w:r>
    </w:p>
    <w:p w14:paraId="3ADD4C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q_col = g["数量"].apply(to_number) if "数量" in g.columns else pd.Series([0.0] * </w:t>
      </w:r>
    </w:p>
    <w:p w14:paraId="7A5255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len(g))</w:t>
      </w:r>
    </w:p>
    <w:p w14:paraId="139DB5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amt = float((up_col * q_col).sum())</w:t>
      </w:r>
    </w:p>
    <w:p w14:paraId="31BB2A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unit_p = (amt / qty) if qty else 0.0</w:t>
      </w:r>
    </w:p>
    <w:p w14:paraId="767813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first = g.iloc[0]</w:t>
      </w:r>
    </w:p>
    <w:p w14:paraId="03B774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 = {c: first.get(c, "") for c in agg_df.columns}</w:t>
      </w:r>
    </w:p>
    <w:p w14:paraId="6EE8F0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"款号" in agg_df.columns:</w:t>
      </w:r>
    </w:p>
    <w:p w14:paraId="1A425C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spu_one = norm_str(first.get("款号", "")) or norm_str(first.get(COL_SPU, </w:t>
      </w:r>
    </w:p>
    <w:p w14:paraId="792FCE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""))</w:t>
      </w:r>
    </w:p>
    <w:p w14:paraId="737F15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row["款号"] = spu_one</w:t>
      </w:r>
    </w:p>
    <w:p w14:paraId="4711C4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row["数量"] = qty</w:t>
      </w:r>
    </w:p>
    <w:p w14:paraId="2FD433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row["重量"] = wt</w:t>
      </w:r>
    </w:p>
    <w:p w14:paraId="090596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row["体积"] = round_amazon_volume(vol)</w:t>
      </w:r>
    </w:p>
    <w:p w14:paraId="676A2D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row["箱数(CTNS)"] = int(ctns) if ctns == int(ctns) else ctns</w:t>
      </w:r>
    </w:p>
    <w:p w14:paraId="1D0F9C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row["单价"] = unit_p</w:t>
      </w:r>
    </w:p>
    <w:p w14:paraId="265F9E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row["金额"] = amt</w:t>
      </w:r>
    </w:p>
    <w:p w14:paraId="6806E3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"_pk_net" in agg_df.columns:</w:t>
      </w:r>
    </w:p>
    <w:p w14:paraId="1FF893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row["_pk_net"] = pk_net_sum</w:t>
      </w:r>
    </w:p>
    <w:p w14:paraId="31AEC3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row["品名"] = norm_str(first.get("品名", "")) or norm_str(first.get(COL_CN_NAME, </w:t>
      </w:r>
    </w:p>
    <w:p w14:paraId="325F25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""))</w:t>
      </w:r>
    </w:p>
    <w:p w14:paraId="6CD56E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COL_HS_CODE in agg_df.columns:</w:t>
      </w:r>
    </w:p>
    <w:p w14:paraId="6B1A4F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row[COL_HS_CODE] = norm_str(first.get(COL_HS_CODE, ""))</w:t>
      </w:r>
    </w:p>
    <w:p w14:paraId="34EA42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COL_ELEM in agg_df.columns:</w:t>
      </w:r>
    </w:p>
    <w:p w14:paraId="2A2B5E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row[COL_ELEM] = norm_str(first.get(COL_ELEM, ""))</w:t>
      </w:r>
    </w:p>
    <w:p w14:paraId="2A7DC6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COL_PRICE in agg_df.columns:</w:t>
      </w:r>
    </w:p>
    <w:p w14:paraId="7ABEFD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row[COL_PRICE] = norm_str(first.get(COL_PRICE, ""))</w:t>
      </w:r>
    </w:p>
    <w:p w14:paraId="13DB77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COL_UNIT in agg_df.columns:</w:t>
      </w:r>
    </w:p>
    <w:p w14:paraId="685768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row[COL_UNIT] = norm_str(first.get(COL_UNIT, ""))</w:t>
      </w:r>
    </w:p>
    <w:p w14:paraId="3A77E2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out_rows.append(row)</w:t>
      </w:r>
    </w:p>
    <w:p w14:paraId="28626C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pd.DataFrame(out_rows)</w:t>
      </w:r>
      <w:r>
        <w:rPr>
          <w:rFonts w:ascii="Courier New" w:hAnsi="Courier New" w:eastAsia="宋体"/>
          <w:sz w:val="16"/>
        </w:rPr>
        <w:br w:type="page"/>
      </w:r>
    </w:p>
    <w:p w14:paraId="321BEC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extract_shipment_num(sid: str) -&gt; int:</w:t>
      </w:r>
    </w:p>
    <w:p w14:paraId="3B3EE4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sid = norm_str(sid)</w:t>
      </w:r>
    </w:p>
    <w:p w14:paraId="7E4ACC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 = re.search(r"(\d+)", sid)</w:t>
      </w:r>
    </w:p>
    <w:p w14:paraId="724BDA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int(m.group(1)) if m else 10**18</w:t>
      </w:r>
    </w:p>
    <w:p w14:paraId="401B1F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extract_box_num(box: str):</w:t>
      </w:r>
    </w:p>
    <w:p w14:paraId="39452A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norm_str(box)</w:t>
      </w:r>
    </w:p>
    <w:p w14:paraId="62F527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 = re.search(r"(\d+)", s)</w:t>
      </w:r>
    </w:p>
    <w:p w14:paraId="4A1668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(int(m.group(1)), s) if m else (10**18, s)</w:t>
      </w:r>
    </w:p>
    <w:p w14:paraId="722997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require_columns(df: pd.DataFrame, cols, df_name: str):</w:t>
      </w:r>
    </w:p>
    <w:p w14:paraId="2CCF06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df_cols_norm = {norm_str(c) for c in df.columns}</w:t>
      </w:r>
    </w:p>
    <w:p w14:paraId="0A2A26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miss = [c for c in cols if c not in df_cols_norm]</w:t>
      </w:r>
    </w:p>
    <w:p w14:paraId="497C23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miss:</w:t>
      </w:r>
    </w:p>
    <w:p w14:paraId="1AC828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ValueError(f"{df_name} 缺少必要列：{', '.join(miss)}")</w:t>
      </w:r>
    </w:p>
    <w:p w14:paraId="0311C1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normalize_columns(df: pd.DataFrame) -&gt; pd.DataFrame:</w:t>
      </w:r>
    </w:p>
    <w:p w14:paraId="1FC728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 = df.copy()</w:t>
      </w:r>
    </w:p>
    <w:p w14:paraId="748A30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df.columns = [norm_str(c) for c in df.columns]</w:t>
      </w:r>
    </w:p>
    <w:p w14:paraId="6DC194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df</w:t>
      </w:r>
    </w:p>
    <w:p w14:paraId="6E716D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open_path(path: str):</w:t>
      </w:r>
    </w:p>
    <w:p w14:paraId="2B9DDB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try:</w:t>
      </w:r>
    </w:p>
    <w:p w14:paraId="09AFAE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sys.platform.startswith("win"):</w:t>
      </w:r>
    </w:p>
    <w:p w14:paraId="03FE3B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os.startfile(path)  # type: ignore</w:t>
      </w:r>
    </w:p>
    <w:p w14:paraId="4D5FAA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elif sys.platform == "darwin":</w:t>
      </w:r>
    </w:p>
    <w:p w14:paraId="241E3E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os.system(f"open '{path}'")</w:t>
      </w:r>
    </w:p>
    <w:p w14:paraId="23E330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else:</w:t>
      </w:r>
    </w:p>
    <w:p w14:paraId="0A9CA7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os.system(f"xdg-open '{path}'")</w:t>
      </w:r>
    </w:p>
    <w:p w14:paraId="4F4C78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except Exception:</w:t>
      </w:r>
    </w:p>
    <w:p w14:paraId="30A944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pass</w:t>
      </w:r>
    </w:p>
    <w:p w14:paraId="244503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&gt;&gt;&gt; MOD: 数值列清洗工具 —— 确保写 Excel 时为“数字”或“真正空白”</w:t>
      </w:r>
    </w:p>
    <w:p w14:paraId="07CB4E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sanitize_numeric_for_excel(df: pd.DataFrame, cols):</w:t>
      </w:r>
    </w:p>
    <w:p w14:paraId="3C3807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78E43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将指定列统一转换为：数字 或 真空白（NaN/None）。</w:t>
      </w:r>
    </w:p>
    <w:p w14:paraId="4313F4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空串/纯空白/非数字 -&gt; NaN（Excel 中为真正空白，不参与“计数”）</w:t>
      </w:r>
    </w:p>
    <w:p w14:paraId="4C6DDA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数字字符串 -&gt; 数值（参与“计数值/平均/求和”）</w:t>
      </w:r>
    </w:p>
    <w:p w14:paraId="41361B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48CEEC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cols:</w:t>
      </w:r>
    </w:p>
    <w:p w14:paraId="4C235C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in df.columns:</w:t>
      </w:r>
    </w:p>
    <w:p w14:paraId="16007D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ser = df[c].astype(str).str.replace('\u00A0', '', regex=False).str.strip()</w:t>
      </w:r>
    </w:p>
    <w:p w14:paraId="3AE79F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ser = ser.replace({'': pd.NA})</w:t>
      </w:r>
    </w:p>
    <w:p w14:paraId="43C597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df[c] = pd.to_numeric(ser, errors='coerce')</w:t>
      </w:r>
    </w:p>
    <w:p w14:paraId="332AE8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----------------- 出货资料：合同号 &amp; 装货单 -----------------</w:t>
      </w:r>
    </w:p>
    <w:p w14:paraId="40F9D3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_prev_calendar_year_month(ref: datetime) -&gt; Tuple[int, int]:</w:t>
      </w:r>
    </w:p>
    <w:p w14:paraId="40E47A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"""当前日期的「前一个月」的年、月。"""</w:t>
      </w:r>
    </w:p>
    <w:p w14:paraId="7846EA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y, m = ref.year, ref.month</w:t>
      </w:r>
    </w:p>
    <w:p w14:paraId="72CE5C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m == 1:</w:t>
      </w:r>
    </w:p>
    <w:p w14:paraId="063B37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y - 1, 12</w:t>
      </w:r>
    </w:p>
    <w:p w14:paraId="7374D1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y, m - 1</w:t>
      </w:r>
    </w:p>
    <w:p w14:paraId="327DF3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compute_contract_no(company_id: int, ref: Optional[datetime] = None) -&gt; str:</w:t>
      </w:r>
    </w:p>
    <w:p w14:paraId="3CF0E0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02E36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合同号 = 主体项目前缀 + 年月(前一月,YYYYMM) + 001/002</w:t>
      </w:r>
    </w:p>
    <w:p w14:paraId="41066D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15号及以前含15号 -&gt; 001；16号及以后 -&gt; 002</w:t>
      </w:r>
      <w:r>
        <w:rPr>
          <w:rFonts w:ascii="Courier New" w:hAnsi="Courier New" w:eastAsia="宋体"/>
          <w:sz w:val="16"/>
        </w:rPr>
        <w:br w:type="page"/>
      </w:r>
    </w:p>
    <w:p w14:paraId="4AE0D0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47CE97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ref = ref or datetime.now()</w:t>
      </w:r>
    </w:p>
    <w:p w14:paraId="7C27F2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prefix = COMPANY_PREFIX_MAP.get(company_id, COMPANY_PREFIX_MAP[COMPANY_JRX])</w:t>
      </w:r>
    </w:p>
    <w:p w14:paraId="6D3653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py, pm = _prev_calendar_year_month(ref)</w:t>
      </w:r>
    </w:p>
    <w:p w14:paraId="6CDD14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ym = f"{py}{pm:02d}"</w:t>
      </w:r>
    </w:p>
    <w:p w14:paraId="595AA7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half = "001" if ref.day &lt;= 15 else "002"</w:t>
      </w:r>
    </w:p>
    <w:p w14:paraId="232401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f"{prefix}{ym}{half}"</w:t>
      </w:r>
    </w:p>
    <w:p w14:paraId="5491DD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def compute_amazon_contract_no(project_id: int, ref: Optional[datetime] = None) -&gt; </w:t>
      </w:r>
    </w:p>
    <w:p w14:paraId="6B3361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str:</w:t>
      </w:r>
    </w:p>
    <w:p w14:paraId="096EF8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772F74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亚马逊合同号 = 主体项目简称 + 年月(当前日期的前一月,YYYYMM) + 001/002。</w:t>
      </w:r>
    </w:p>
    <w:p w14:paraId="696B0A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15 号及以前（含 15 号）→ 001；16 号及以后 → 002。</w:t>
      </w:r>
    </w:p>
    <w:p w14:paraId="3C7B74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A8815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ref = ref or datetime.now()</w:t>
      </w:r>
    </w:p>
    <w:p w14:paraId="607DE8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prefix = amz_project_abbr(project_id)</w:t>
      </w:r>
    </w:p>
    <w:p w14:paraId="412F22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prefix:</w:t>
      </w:r>
    </w:p>
    <w:p w14:paraId="4FFAC7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ValueError("无效的亚马逊主体项目，无法生成合同号。")</w:t>
      </w:r>
    </w:p>
    <w:p w14:paraId="7E2278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py, pm = _prev_calendar_year_month(ref)</w:t>
      </w:r>
    </w:p>
    <w:p w14:paraId="4C5C522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ym = f"{py}{pm:02d}"</w:t>
      </w:r>
    </w:p>
    <w:p w14:paraId="78A36D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half = "001" if ref.day &lt;= 15 else "002"</w:t>
      </w:r>
    </w:p>
    <w:p w14:paraId="410685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f"{prefix}{ym}{half}"</w:t>
      </w:r>
    </w:p>
    <w:p w14:paraId="1997A4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_merge_key_zhuanghuo_row(r: pd.Series) -&gt; Tuple[str, ...]:</w:t>
      </w:r>
    </w:p>
    <w:p w14:paraId="7F32A5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cn = norm_str(r.get(COL_CN_NAME, "")) or norm_str(r.get("品名", ""))</w:t>
      </w:r>
    </w:p>
    <w:p w14:paraId="63EA3F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spu = norm_str(r.get("款号", "")) or norm_str(r.get(COL_SPU, ""))</w:t>
      </w:r>
    </w:p>
    <w:p w14:paraId="4DEE7B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(</w:t>
      </w:r>
    </w:p>
    <w:p w14:paraId="5AE134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cn,</w:t>
      </w:r>
    </w:p>
    <w:p w14:paraId="11D5B4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norm_str(r.get(COL_HS_CODE, "")),</w:t>
      </w:r>
    </w:p>
    <w:p w14:paraId="4E5BA0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norm_str(r.get(COL_ELEM, "")),</w:t>
      </w:r>
    </w:p>
    <w:p w14:paraId="2E57AA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_amazon_merge_key_price_str(r.get(COL_PRICE, "")),</w:t>
      </w:r>
    </w:p>
    <w:p w14:paraId="2F82B4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norm_str(r.get(COL_UNIT, "")),</w:t>
      </w:r>
    </w:p>
    <w:p w14:paraId="137BA5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spu,</w:t>
      </w:r>
    </w:p>
    <w:p w14:paraId="242365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181695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_count_valid_dim_rows(g: pd.DataFrame) -&gt; int:</w:t>
      </w:r>
    </w:p>
    <w:p w14:paraId="1262B0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"""混装口径：仅统计 长/宽/高 都有值且 &gt;0 的行数。"""</w:t>
      </w:r>
    </w:p>
    <w:p w14:paraId="1A5909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g is None or len(g) == 0:</w:t>
      </w:r>
    </w:p>
    <w:p w14:paraId="6D378E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0</w:t>
      </w:r>
    </w:p>
    <w:p w14:paraId="190D76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ok = (</w:t>
      </w:r>
    </w:p>
    <w:p w14:paraId="0C7427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g[COL_LEN].apply(to_number).gt(0)</w:t>
      </w:r>
    </w:p>
    <w:p w14:paraId="34F297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&amp; g[COL_WIDTH].apply(to_number).gt(0)</w:t>
      </w:r>
    </w:p>
    <w:p w14:paraId="366761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&amp; g[COL_HEIGHT].apply(to_number).gt(0)</w:t>
      </w:r>
    </w:p>
    <w:p w14:paraId="041EDD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4AA763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int(ok.sum())</w:t>
      </w:r>
    </w:p>
    <w:p w14:paraId="7029A6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def aggregate_zhuanghuo_from_detail_df(df: pd.DataFrame, mixed_mode: bool = False) -&gt; </w:t>
      </w:r>
    </w:p>
    <w:p w14:paraId="25EB03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pd.DataFrame:</w:t>
      </w:r>
    </w:p>
    <w:p w14:paraId="23FFDE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69E5AF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按 中文报关名+报关编码+申报要素+成交价(¥)+成交单位+款号/SPU 分组合并（六要素）。</w:t>
      </w:r>
    </w:p>
    <w:p w14:paraId="5BD7A4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品名=中文报关名；</w:t>
      </w:r>
    </w:p>
    <w:p w14:paraId="50096F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整装：箱数=合并行数</w:t>
      </w:r>
    </w:p>
    <w:p w14:paraId="3A1B7E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混装：箱数=长/宽/高 均&gt;0 的行数</w:t>
      </w:r>
    </w:p>
    <w:p w14:paraId="226E7C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数量/重量/体积=求和；金额=Σ(成交价×数量)。</w:t>
      </w:r>
      <w:r>
        <w:rPr>
          <w:rFonts w:ascii="Courier New" w:hAnsi="Courier New" w:eastAsia="宋体"/>
          <w:sz w:val="16"/>
        </w:rPr>
        <w:br w:type="page"/>
      </w:r>
    </w:p>
    <w:p w14:paraId="0A41B5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80414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 is None or len(df) == 0:</w:t>
      </w:r>
    </w:p>
    <w:p w14:paraId="0F6A05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</w:t>
      </w:r>
    </w:p>
    <w:p w14:paraId="13BA84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columns=[</w:t>
      </w:r>
    </w:p>
    <w:p w14:paraId="092945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"品名", "款号", "数量", "箱数(CTNS)", "重量", "体积", "单价", "金额",</w:t>
      </w:r>
    </w:p>
    <w:p w14:paraId="3286F4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"报关编码", "申报要素", COL_PRICE, COL_UNIT,</w:t>
      </w:r>
    </w:p>
    <w:p w14:paraId="042DDE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</w:t>
      </w:r>
    </w:p>
    <w:p w14:paraId="4B9F84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710F1F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work = df.copy()</w:t>
      </w:r>
    </w:p>
    <w:p w14:paraId="0A2EB1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[COL_CN_NAME, COL_HS_CODE, COL_ELEM, COL_PRICE, COL_UNIT]:</w:t>
      </w:r>
    </w:p>
    <w:p w14:paraId="5088CB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not in work.columns:</w:t>
      </w:r>
    </w:p>
    <w:p w14:paraId="1FC5B3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work[c] = ""</w:t>
      </w:r>
    </w:p>
    <w:p w14:paraId="346FDC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"款号" not in work.columns:</w:t>
      </w:r>
    </w:p>
    <w:p w14:paraId="00494F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work["款号"] = ""</w:t>
      </w:r>
    </w:p>
    <w:p w14:paraId="202910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COL_SPU not in work.columns:</w:t>
      </w:r>
    </w:p>
    <w:p w14:paraId="35CDA0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work[COL_SPU] = ""</w:t>
      </w:r>
    </w:p>
    <w:p w14:paraId="7732EB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COL_QTY not in work.columns:</w:t>
      </w:r>
    </w:p>
    <w:p w14:paraId="33BF30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work[COL_QTY] = 0</w:t>
      </w:r>
    </w:p>
    <w:p w14:paraId="136AC8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COL_WEIGHT not in work.columns:</w:t>
      </w:r>
    </w:p>
    <w:p w14:paraId="4E2768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work[COL_WEIGHT] = 0</w:t>
      </w:r>
    </w:p>
    <w:p w14:paraId="528BD3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NEW_COL_VOLUME not in work.columns:</w:t>
      </w:r>
    </w:p>
    <w:p w14:paraId="276197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work[NEW_COL_VOLUME] = 0</w:t>
      </w:r>
    </w:p>
    <w:p w14:paraId="2793CE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[COL_LEN, COL_WIDTH, COL_HEIGHT]:</w:t>
      </w:r>
    </w:p>
    <w:p w14:paraId="2A87FD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not in work.columns:</w:t>
      </w:r>
    </w:p>
    <w:p w14:paraId="60978E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work[c] = 0</w:t>
      </w:r>
    </w:p>
    <w:p w14:paraId="78E01E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work["_K"] = work.apply(_merge_key_zhuanghuo_row, axis=1)</w:t>
      </w:r>
    </w:p>
    <w:p w14:paraId="6169CB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out_rows = []</w:t>
      </w:r>
    </w:p>
    <w:p w14:paraId="484239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_k, g in work.groupby("_K", sort=False):</w:t>
      </w:r>
    </w:p>
    <w:p w14:paraId="10A4AD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_count_valid_dim_rows(g) if mixed_mode else len(g)</w:t>
      </w:r>
    </w:p>
    <w:p w14:paraId="01A893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qty_sum = g[COL_QTY].apply(to_number).sum()</w:t>
      </w:r>
    </w:p>
    <w:p w14:paraId="6C9BFD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w_sum = g[COL_WEIGHT].apply(to_number).sum()</w:t>
      </w:r>
    </w:p>
    <w:p w14:paraId="015DF0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vol_sum = g[NEW_COL_VOLUME].apply(to_number).sum()</w:t>
      </w:r>
    </w:p>
    <w:p w14:paraId="46A645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amt = (g[COL_PRICE].apply(to_number) * g[COL_QTY].apply(to_number)).sum()</w:t>
      </w:r>
    </w:p>
    <w:p w14:paraId="7995AA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first = g.iloc[0]</w:t>
      </w:r>
    </w:p>
    <w:p w14:paraId="072166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pname = norm_str(first.get(COL_CN_NAME, ""))</w:t>
      </w:r>
    </w:p>
    <w:p w14:paraId="67DCC8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spu_g = norm_str(first.get("款号", "")) or norm_str(first.get(COL_SPU, ""))</w:t>
      </w:r>
    </w:p>
    <w:p w14:paraId="68B54D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unit_price = (amt / qty_sum) if qty_sum else 0.0</w:t>
      </w:r>
    </w:p>
    <w:p w14:paraId="062E5D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out_rows.append(</w:t>
      </w:r>
    </w:p>
    <w:p w14:paraId="1499F3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{</w:t>
      </w:r>
    </w:p>
    <w:p w14:paraId="334835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"品名": pname,</w:t>
      </w:r>
    </w:p>
    <w:p w14:paraId="340A9A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"款号": spu_g if spu_g else "-",</w:t>
      </w:r>
    </w:p>
    <w:p w14:paraId="78DBBC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"数量": qty_sum,</w:t>
      </w:r>
    </w:p>
    <w:p w14:paraId="28DBB3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"箱数(CTNS)": n,</w:t>
      </w:r>
    </w:p>
    <w:p w14:paraId="762BBC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"重量": w_sum,</w:t>
      </w:r>
    </w:p>
    <w:p w14:paraId="1F686B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"体积": vol_sum,</w:t>
      </w:r>
    </w:p>
    <w:p w14:paraId="179C4A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"单价": unit_price,</w:t>
      </w:r>
    </w:p>
    <w:p w14:paraId="76AE40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"金额": amt,</w:t>
      </w:r>
    </w:p>
    <w:p w14:paraId="7425F7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"报关编码": norm_str(first.get(COL_HS_CODE, "")),</w:t>
      </w:r>
    </w:p>
    <w:p w14:paraId="2C1916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"申报要素": norm_str(first.get(COL_ELEM, "")),</w:t>
      </w:r>
    </w:p>
    <w:p w14:paraId="57515C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COL_PRICE: norm_str(first.get(COL_PRICE, "")),</w:t>
      </w:r>
      <w:r>
        <w:rPr>
          <w:rFonts w:ascii="Courier New" w:hAnsi="Courier New" w:eastAsia="宋体"/>
          <w:sz w:val="16"/>
        </w:rPr>
        <w:br w:type="page"/>
      </w:r>
    </w:p>
    <w:p w14:paraId="060807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COL_UNIT: norm_str(first.get(COL_UNIT, "")),</w:t>
      </w:r>
    </w:p>
    <w:p w14:paraId="3C77B1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}</w:t>
      </w:r>
    </w:p>
    <w:p w14:paraId="1B1670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76B211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pd.DataFrame(out_rows)</w:t>
      </w:r>
    </w:p>
    <w:p w14:paraId="09F48D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concat_zhongzhuan_detail_rows_pure(output_sheets: List[Tuple]) -&gt; pd.DataFrame:</w:t>
      </w:r>
    </w:p>
    <w:p w14:paraId="53678B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"""整装：仅合并各 Shipment sheet 的数据行（去掉每表最后一行合计）。"""</w:t>
      </w:r>
    </w:p>
    <w:p w14:paraId="3FA345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parts = []</w:t>
      </w:r>
    </w:p>
    <w:p w14:paraId="013BAF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_name, sheet_df, _info in output_sheets:</w:t>
      </w:r>
    </w:p>
    <w:p w14:paraId="696BD3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sheet_df is None or len(sheet_df) == 0:</w:t>
      </w:r>
    </w:p>
    <w:p w14:paraId="75BD9F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continue</w:t>
      </w:r>
    </w:p>
    <w:p w14:paraId="621EE0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body = sheet_df.iloc[:-1] if len(sheet_df) &gt; 1 else sheet_df</w:t>
      </w:r>
    </w:p>
    <w:p w14:paraId="1DFFFE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parts.append(body)</w:t>
      </w:r>
    </w:p>
    <w:p w14:paraId="255162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parts:</w:t>
      </w:r>
    </w:p>
    <w:p w14:paraId="5F03C8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pd.DataFrame()</w:t>
      </w:r>
    </w:p>
    <w:p w14:paraId="108ED4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pd.concat(parts, ignore_index=True)</w:t>
      </w:r>
    </w:p>
    <w:p w14:paraId="0CFC60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int_to_english_lower(n: int) -&gt; str:</w:t>
      </w:r>
    </w:p>
    <w:p w14:paraId="281B65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"""非负整数转英文小写单词（用于 SAY TOTAL 箱数）。"""</w:t>
      </w:r>
    </w:p>
    <w:p w14:paraId="0282FA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= max(0, int(n))</w:t>
      </w:r>
    </w:p>
    <w:p w14:paraId="4C40A4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ones = ["zero", "one", "two", "three", "four", "five", "six", "seven", "eight", </w:t>
      </w:r>
    </w:p>
    <w:p w14:paraId="31BF0B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"nine"]</w:t>
      </w:r>
    </w:p>
    <w:p w14:paraId="5A9205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teens = ["ten", "eleven", "twelve", "thirteen", "fourteen", "fifteen", "sixteen", </w:t>
      </w:r>
    </w:p>
    <w:p w14:paraId="316AD8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"seventeen", "eighteen", "nineteen"]</w:t>
      </w:r>
    </w:p>
    <w:p w14:paraId="2001AB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tens = ["", "", "twenty", "thirty", "forty", "fifty", "sixty", "seventy", </w:t>
      </w:r>
    </w:p>
    <w:p w14:paraId="7540A5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"eighty", "ninety"]</w:t>
      </w:r>
    </w:p>
    <w:p w14:paraId="1CB5DF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under_hundred(x: int) -&gt; str:</w:t>
      </w:r>
    </w:p>
    <w:p w14:paraId="1B425C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x &lt; 10:</w:t>
      </w:r>
    </w:p>
    <w:p w14:paraId="12711B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ones[x]</w:t>
      </w:r>
    </w:p>
    <w:p w14:paraId="15AE69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x &lt; 20:</w:t>
      </w:r>
    </w:p>
    <w:p w14:paraId="6B930A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teens[x - 10]</w:t>
      </w:r>
    </w:p>
    <w:p w14:paraId="7D1AA3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t, o = x // 10, x % 10</w:t>
      </w:r>
    </w:p>
    <w:p w14:paraId="2B3513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tens[t] if o == 0 else f"{tens[t]} {ones[o]}"</w:t>
      </w:r>
    </w:p>
    <w:p w14:paraId="22C5E1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under_thousand(x: int) -&gt; str:</w:t>
      </w:r>
    </w:p>
    <w:p w14:paraId="7A1183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x &lt; 100:</w:t>
      </w:r>
    </w:p>
    <w:p w14:paraId="55C481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under_hundred(x)</w:t>
      </w:r>
    </w:p>
    <w:p w14:paraId="13D20E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h, r = x // 100, x % 100</w:t>
      </w:r>
    </w:p>
    <w:p w14:paraId="324369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head = f"{ones[h]} hundred"</w:t>
      </w:r>
    </w:p>
    <w:p w14:paraId="3299F8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 == 0:</w:t>
      </w:r>
    </w:p>
    <w:p w14:paraId="1A4434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head</w:t>
      </w:r>
    </w:p>
    <w:p w14:paraId="3DC30A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f"{head} {under_hundred(r)}"</w:t>
      </w:r>
    </w:p>
    <w:p w14:paraId="128882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&lt; 1000:</w:t>
      </w:r>
    </w:p>
    <w:p w14:paraId="1E8EB3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under_thousand(n)</w:t>
      </w:r>
    </w:p>
    <w:p w14:paraId="3044AA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&lt; 1_000_000:</w:t>
      </w:r>
    </w:p>
    <w:p w14:paraId="423BA6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th, r = n // 1000, n % 1000</w:t>
      </w:r>
    </w:p>
    <w:p w14:paraId="626AE5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head = f"{under_thousand(th)} thousand"</w:t>
      </w:r>
    </w:p>
    <w:p w14:paraId="357417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 == 0:</w:t>
      </w:r>
    </w:p>
    <w:p w14:paraId="51D938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head</w:t>
      </w:r>
    </w:p>
    <w:p w14:paraId="1305D5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f"{head} {under_thousand(r)}"</w:t>
      </w:r>
    </w:p>
    <w:p w14:paraId="7D49B8A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 &lt; 1_000_000_000:</w:t>
      </w:r>
    </w:p>
    <w:p w14:paraId="664860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m, r = n // 1_000_000, n % 1_000_000</w:t>
      </w:r>
    </w:p>
    <w:p w14:paraId="32D62B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head = f"{under_thousand(m)} million"</w:t>
      </w:r>
      <w:r>
        <w:rPr>
          <w:rFonts w:ascii="Courier New" w:hAnsi="Courier New" w:eastAsia="宋体"/>
          <w:sz w:val="16"/>
        </w:rPr>
        <w:br w:type="page"/>
      </w:r>
    </w:p>
    <w:p w14:paraId="601C84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 == 0:</w:t>
      </w:r>
    </w:p>
    <w:p w14:paraId="3B66F3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head</w:t>
      </w:r>
    </w:p>
    <w:p w14:paraId="1A3795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f"{head} {under_thousand(r)}"</w:t>
      </w:r>
    </w:p>
    <w:p w14:paraId="7B576E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str(n)</w:t>
      </w:r>
    </w:p>
    <w:p w14:paraId="3AA4F0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keep_text_format(x) -&gt; str:</w:t>
      </w:r>
    </w:p>
    <w:p w14:paraId="1E6797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"""保留文本原始格式（尤其是换行/空格）；仅统一换行符为 \\n。"""</w:t>
      </w:r>
    </w:p>
    <w:p w14:paraId="3BFC91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pd.isna(x):</w:t>
      </w:r>
    </w:p>
    <w:p w14:paraId="51D713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06FD09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str(x)</w:t>
      </w:r>
    </w:p>
    <w:p w14:paraId="538285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s.replace("\r\n", "\n").replace("\r", "\n")</w:t>
      </w:r>
    </w:p>
    <w:p w14:paraId="5F967D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</w:t>
      </w:r>
    </w:p>
    <w:p w14:paraId="21CB53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remark_from_product_by_five_keys(</w:t>
      </w:r>
    </w:p>
    <w:p w14:paraId="03D8E3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4D3AD4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cn_name: str,</w:t>
      </w:r>
    </w:p>
    <w:p w14:paraId="734E56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hs: str,</w:t>
      </w:r>
    </w:p>
    <w:p w14:paraId="00A4F2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elem: str,</w:t>
      </w:r>
    </w:p>
    <w:p w14:paraId="0088DF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price: str,</w:t>
      </w:r>
    </w:p>
    <w:p w14:paraId="27CF0C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unit: str,</w:t>
      </w:r>
    </w:p>
    <w:p w14:paraId="34C013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str:</w:t>
      </w:r>
    </w:p>
    <w:p w14:paraId="0782DE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"""按 中文报关名+报关编码+申报要素+成交价+成交单位 匹配产品资料，取任意一行【备注】。"""</w:t>
      </w:r>
    </w:p>
    <w:p w14:paraId="02042B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df_wh is None or len(df_wh) == 0:</w:t>
      </w:r>
    </w:p>
    <w:p w14:paraId="3C61AC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20FD9E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成交价与合并键一致：按数值归一（否则亚马逊合并后价为「12.9」，资料里为「US$12.9」会匹配不上）</w:t>
      </w:r>
    </w:p>
    <w:p w14:paraId="7BDBA4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target = (</w:t>
      </w:r>
    </w:p>
    <w:p w14:paraId="5227F1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norm_str(cn_name),</w:t>
      </w:r>
    </w:p>
    <w:p w14:paraId="7A9463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norm_str(hs),</w:t>
      </w:r>
    </w:p>
    <w:p w14:paraId="01AB8A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norm_str(elem),</w:t>
      </w:r>
    </w:p>
    <w:p w14:paraId="3B8AFF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_amazon_merge_key_price_str(price),</w:t>
      </w:r>
    </w:p>
    <w:p w14:paraId="7BCE74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norm_str(unit),</w:t>
      </w:r>
    </w:p>
    <w:p w14:paraId="3D3646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231144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r in df_wh.iterrows():</w:t>
      </w:r>
    </w:p>
    <w:p w14:paraId="74A61B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row_key = (</w:t>
      </w:r>
    </w:p>
    <w:p w14:paraId="1BF382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norm_str(r.get(COL_CN_NAME, "")),</w:t>
      </w:r>
    </w:p>
    <w:p w14:paraId="1FB65B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norm_str(r.get(COL_HS_CODE, "")),</w:t>
      </w:r>
    </w:p>
    <w:p w14:paraId="4699B8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norm_str(r.get(COL_ELEM, "")),</w:t>
      </w:r>
    </w:p>
    <w:p w14:paraId="5283EA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_amazon_merge_key_price_str(r.get(COL_PRICE, "")),</w:t>
      </w:r>
    </w:p>
    <w:p w14:paraId="13EBF9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norm_str(r.get(COL_UNIT, "")),</w:t>
      </w:r>
    </w:p>
    <w:p w14:paraId="07A264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84B19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row_key == target:</w:t>
      </w:r>
    </w:p>
    <w:p w14:paraId="066787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# 备注需要保留用户在产品资料里录入的换行/空格格式</w:t>
      </w:r>
    </w:p>
    <w:p w14:paraId="16D1B5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keep_text_format(r.get(COL_REMARK, ""))</w:t>
      </w:r>
    </w:p>
    <w:p w14:paraId="1DC08D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""</w:t>
      </w:r>
    </w:p>
    <w:p w14:paraId="301B0C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material_from_product_by_five_keys(</w:t>
      </w:r>
    </w:p>
    <w:p w14:paraId="7FBB1C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29A8B3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cn_name: str,</w:t>
      </w:r>
    </w:p>
    <w:p w14:paraId="12E601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hs: str,</w:t>
      </w:r>
    </w:p>
    <w:p w14:paraId="623378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elem: str,</w:t>
      </w:r>
    </w:p>
    <w:p w14:paraId="1B7CA7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price: str,</w:t>
      </w:r>
    </w:p>
    <w:p w14:paraId="4BB2C1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unit: str,</w:t>
      </w:r>
    </w:p>
    <w:p w14:paraId="51C8B1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str:</w:t>
      </w:r>
      <w:r>
        <w:rPr>
          <w:rFonts w:ascii="Courier New" w:hAnsi="Courier New" w:eastAsia="宋体"/>
          <w:sz w:val="16"/>
        </w:rPr>
        <w:br w:type="page"/>
      </w:r>
    </w:p>
    <w:p w14:paraId="032FC6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"""按五要素匹配产品资料，取任意一行【产品材质】。"""</w:t>
      </w:r>
    </w:p>
    <w:p w14:paraId="4D1CEC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df_wh is None or len(df_wh) == 0:</w:t>
      </w:r>
    </w:p>
    <w:p w14:paraId="7E52EF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6D4B3F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target = (</w:t>
      </w:r>
    </w:p>
    <w:p w14:paraId="50F79C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norm_str(cn_name),</w:t>
      </w:r>
    </w:p>
    <w:p w14:paraId="490DDB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norm_str(hs),</w:t>
      </w:r>
    </w:p>
    <w:p w14:paraId="635095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norm_str(elem),</w:t>
      </w:r>
    </w:p>
    <w:p w14:paraId="493676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_amazon_merge_key_price_str(price),</w:t>
      </w:r>
    </w:p>
    <w:p w14:paraId="04A0A7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norm_str(unit),</w:t>
      </w:r>
    </w:p>
    <w:p w14:paraId="419B4D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63EE2D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r in df_wh.iterrows():</w:t>
      </w:r>
    </w:p>
    <w:p w14:paraId="7E6E91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row_key = (</w:t>
      </w:r>
    </w:p>
    <w:p w14:paraId="696A0D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norm_str(r.get(COL_CN_NAME, "")),</w:t>
      </w:r>
    </w:p>
    <w:p w14:paraId="03D8ECA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norm_str(r.get(COL_HS_CODE, "")),</w:t>
      </w:r>
    </w:p>
    <w:p w14:paraId="12550A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norm_str(r.get(COL_ELEM, "")),</w:t>
      </w:r>
    </w:p>
    <w:p w14:paraId="5CB02B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_amazon_merge_key_price_str(r.get(COL_PRICE, "")),</w:t>
      </w:r>
    </w:p>
    <w:p w14:paraId="0BD6B2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norm_str(r.get(COL_UNIT, "")),</w:t>
      </w:r>
    </w:p>
    <w:p w14:paraId="7929DC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3569F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row_key == target:</w:t>
      </w:r>
    </w:p>
    <w:p w14:paraId="5E8ADC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norm_str(r.get(COL_PRODUCT_MATERIAL, ""))</w:t>
      </w:r>
    </w:p>
    <w:p w14:paraId="2747A1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""</w:t>
      </w:r>
    </w:p>
    <w:p w14:paraId="6968AC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invoice_english_description_from_product(</w:t>
      </w:r>
    </w:p>
    <w:p w14:paraId="1C2BF5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7FB5DB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cn_name: str,</w:t>
      </w:r>
    </w:p>
    <w:p w14:paraId="1A8B40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hs: str,</w:t>
      </w:r>
    </w:p>
    <w:p w14:paraId="3BCB33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elem: str,</w:t>
      </w:r>
    </w:p>
    <w:p w14:paraId="09FE9E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price: str,</w:t>
      </w:r>
    </w:p>
    <w:p w14:paraId="1CFF15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unit: str,</w:t>
      </w:r>
    </w:p>
    <w:p w14:paraId="0D60F1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str:</w:t>
      </w:r>
    </w:p>
    <w:p w14:paraId="65605C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C86C5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发票「Description Of Goods」：按五要素匹配产品资料；</w:t>
      </w:r>
    </w:p>
    <w:p w14:paraId="109A57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若存在「英文品名」「英文报关名」等列且有值则用之，否则回退【中文报关名】（与装货单品名一致）。</w:t>
      </w:r>
    </w:p>
    <w:p w14:paraId="286445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成交价比较口径与合并键一致（见 _amazon_merge_key_price_str）。</w:t>
      </w:r>
    </w:p>
    <w:p w14:paraId="5DFBB7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213E2D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df_wh is None or len(df_wh) == 0:</w:t>
      </w:r>
    </w:p>
    <w:p w14:paraId="527769D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norm_str(cn_name)</w:t>
      </w:r>
    </w:p>
    <w:p w14:paraId="31A7FB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target = (</w:t>
      </w:r>
    </w:p>
    <w:p w14:paraId="7F9AF6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norm_str(cn_name),</w:t>
      </w:r>
    </w:p>
    <w:p w14:paraId="7B30141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norm_str(hs),</w:t>
      </w:r>
    </w:p>
    <w:p w14:paraId="5F05C0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norm_str(elem),</w:t>
      </w:r>
    </w:p>
    <w:p w14:paraId="0C9298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_amazon_merge_key_price_str(price),</w:t>
      </w:r>
    </w:p>
    <w:p w14:paraId="461A28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norm_str(unit),</w:t>
      </w:r>
    </w:p>
    <w:p w14:paraId="121859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4E9CCF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en_candidates = ("英文品名", "英文报关名", "英文品名（发票）", "英文描述")</w:t>
      </w:r>
    </w:p>
    <w:p w14:paraId="05CE51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r in df_wh.iterrows():</w:t>
      </w:r>
    </w:p>
    <w:p w14:paraId="10867E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row_key = (</w:t>
      </w:r>
    </w:p>
    <w:p w14:paraId="11A318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norm_str(r.get(COL_CN_NAME, "")),</w:t>
      </w:r>
    </w:p>
    <w:p w14:paraId="00BC37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norm_str(r.get(COL_HS_CODE, "")),</w:t>
      </w:r>
    </w:p>
    <w:p w14:paraId="61DC43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norm_str(r.get(COL_ELEM, "")),</w:t>
      </w:r>
    </w:p>
    <w:p w14:paraId="0FA964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_amazon_merge_key_price_str(r.get(COL_PRICE, "")),</w:t>
      </w:r>
      <w:r>
        <w:rPr>
          <w:rFonts w:ascii="Courier New" w:hAnsi="Courier New" w:eastAsia="宋体"/>
          <w:sz w:val="16"/>
        </w:rPr>
        <w:br w:type="page"/>
      </w:r>
    </w:p>
    <w:p w14:paraId="7CC34E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norm_str(r.get(COL_UNIT, "")),</w:t>
      </w:r>
    </w:p>
    <w:p w14:paraId="3161C5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81994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row_key != target:</w:t>
      </w:r>
    </w:p>
    <w:p w14:paraId="512F8C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continue</w:t>
      </w:r>
    </w:p>
    <w:p w14:paraId="1CB8D3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col in en_candidates:</w:t>
      </w:r>
    </w:p>
    <w:p w14:paraId="257EBF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col in df_wh.columns:</w:t>
      </w:r>
    </w:p>
    <w:p w14:paraId="6D7E5D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ev = norm_str(r.get(col, ""))</w:t>
      </w:r>
    </w:p>
    <w:p w14:paraId="12C676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if ev:</w:t>
      </w:r>
    </w:p>
    <w:p w14:paraId="299FFB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return ev</w:t>
      </w:r>
    </w:p>
    <w:p w14:paraId="6A2F6A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norm_str(r.get(COL_CN_NAME, ""))</w:t>
      </w:r>
    </w:p>
    <w:p w14:paraId="1FEFB3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norm_str(cn_name)</w:t>
      </w:r>
    </w:p>
    <w:p w14:paraId="0C50FB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deal_unit_from_product_by_four_keys(</w:t>
      </w:r>
    </w:p>
    <w:p w14:paraId="2D5D32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545F53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cn_name: str,</w:t>
      </w:r>
    </w:p>
    <w:p w14:paraId="3B5336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hs: str,</w:t>
      </w:r>
    </w:p>
    <w:p w14:paraId="10C92E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elem: str,</w:t>
      </w:r>
    </w:p>
    <w:p w14:paraId="51BDA4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price: str,</w:t>
      </w:r>
    </w:p>
    <w:p w14:paraId="44952E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str:</w:t>
      </w:r>
    </w:p>
    <w:p w14:paraId="5F01D9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"""按 中文报关名+报关编码+申报要素+成交价 与产品资料一致，取【成交单位】。</w:t>
      </w:r>
    </w:p>
    <w:p w14:paraId="2590A8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成交价比较与亚马逊合并键、发票五要素一致（_amazon_merge_key_price_str），避免装货单侧已数值归一而资料侧仍为 US$14/￥14 </w:t>
      </w:r>
    </w:p>
    <w:p w14:paraId="0FD2D6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时匹配失败。"""</w:t>
      </w:r>
    </w:p>
    <w:p w14:paraId="3F4A7F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df_wh is None or len(df_wh) == 0:</w:t>
      </w:r>
    </w:p>
    <w:p w14:paraId="009B69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060CD1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(COL_CN_NAME, COL_HS_CODE, COL_ELEM, COL_PRICE, COL_UNIT):</w:t>
      </w:r>
    </w:p>
    <w:p w14:paraId="5416BE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not in df_wh.columns:</w:t>
      </w:r>
    </w:p>
    <w:p w14:paraId="2339A5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""</w:t>
      </w:r>
    </w:p>
    <w:p w14:paraId="1B64CA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target = (</w:t>
      </w:r>
    </w:p>
    <w:p w14:paraId="20B793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norm_str(cn_name),</w:t>
      </w:r>
    </w:p>
    <w:p w14:paraId="2CACFD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norm_str(hs),</w:t>
      </w:r>
    </w:p>
    <w:p w14:paraId="01790A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norm_str(elem),</w:t>
      </w:r>
    </w:p>
    <w:p w14:paraId="676A89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_amazon_merge_key_price_str(price),</w:t>
      </w:r>
    </w:p>
    <w:p w14:paraId="18AE88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577F18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r in df_wh.iterrows():</w:t>
      </w:r>
    </w:p>
    <w:p w14:paraId="74440F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row_key = (</w:t>
      </w:r>
    </w:p>
    <w:p w14:paraId="0929A4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norm_str(r.get(COL_CN_NAME, "")),</w:t>
      </w:r>
    </w:p>
    <w:p w14:paraId="45386A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norm_str(r.get(COL_HS_CODE, "")),</w:t>
      </w:r>
    </w:p>
    <w:p w14:paraId="4224DD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norm_str(r.get(COL_ELEM, "")),</w:t>
      </w:r>
    </w:p>
    <w:p w14:paraId="61F57B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_amazon_merge_key_price_str(r.get(COL_PRICE, "")),</w:t>
      </w:r>
    </w:p>
    <w:p w14:paraId="6165C7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D7F0D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row_key == target:</w:t>
      </w:r>
    </w:p>
    <w:p w14:paraId="2F3919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norm_str(r.get(COL_UNIT, ""))</w:t>
      </w:r>
    </w:p>
    <w:p w14:paraId="1512CA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""</w:t>
      </w:r>
    </w:p>
    <w:p w14:paraId="097D05A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remark_channel_prefix(remark: str) -&gt; str:</w:t>
      </w:r>
    </w:p>
    <w:p w14:paraId="2D491D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"""备注（物流渠道）取第一个逗号（中英文）之前的内容。"""</w:t>
      </w:r>
    </w:p>
    <w:p w14:paraId="4C9683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norm_str(remark)</w:t>
      </w:r>
    </w:p>
    <w:p w14:paraId="5C7F83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s:</w:t>
      </w:r>
    </w:p>
    <w:p w14:paraId="4666CF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34BD16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sep in (",", "\uff0c"):  # 英文逗号、中文逗号</w:t>
      </w:r>
    </w:p>
    <w:p w14:paraId="643B1F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sep in s:</w:t>
      </w:r>
    </w:p>
    <w:p w14:paraId="0BB08E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norm_str(s.split(sep, 1)[0])</w:t>
      </w:r>
      <w:r>
        <w:rPr>
          <w:rFonts w:ascii="Courier New" w:hAnsi="Courier New" w:eastAsia="宋体"/>
          <w:sz w:val="16"/>
        </w:rPr>
        <w:br w:type="page"/>
      </w:r>
    </w:p>
    <w:p w14:paraId="233190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</w:t>
      </w:r>
    </w:p>
    <w:p w14:paraId="66EC15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safe_excel_filename_part(s: str) -&gt; str:</w:t>
      </w:r>
    </w:p>
    <w:p w14:paraId="6C87A5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"""Windows 文件名非法字符替换。"""</w:t>
      </w:r>
    </w:p>
    <w:p w14:paraId="1893CA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norm_str(s)</w:t>
      </w:r>
    </w:p>
    <w:p w14:paraId="508320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ch in r'\/:*?"&lt;&gt;|':</w:t>
      </w:r>
    </w:p>
    <w:p w14:paraId="3A38BD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 = s.replace(ch, "_")</w:t>
      </w:r>
    </w:p>
    <w:p w14:paraId="0AF481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 if s else "unknown"</w:t>
      </w:r>
    </w:p>
    <w:p w14:paraId="5245AC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win32_long_path(path: str) -&gt; str:</w:t>
      </w:r>
    </w:p>
    <w:p w14:paraId="09916A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5518F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转 Win32 扩展路径（\\?\\ 前缀），突破传统 MAX_PATH≈260 限制；无需每台电脑开组策略/注册表。</w:t>
      </w:r>
    </w:p>
    <w:p w14:paraId="5095E7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与逻辑路径同义，仅用于 makedirs/读写/存在性检查等 API；对非 Windows 或相对路径解析失败时原样返回。</w:t>
      </w:r>
    </w:p>
    <w:p w14:paraId="1B3797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27F71D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os.name != "nt" or not path or path.startswith("\\\\?\\") or </w:t>
      </w:r>
    </w:p>
    <w:p w14:paraId="64118D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path.startswith("\\\\.\\"):</w:t>
      </w:r>
    </w:p>
    <w:p w14:paraId="73EB6D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path</w:t>
      </w:r>
    </w:p>
    <w:p w14:paraId="47CD1A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try:</w:t>
      </w:r>
    </w:p>
    <w:p w14:paraId="2F58D9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ap = os.path.normpath(path)</w:t>
      </w:r>
    </w:p>
    <w:p w14:paraId="1D6852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os.path.isabs(ap):</w:t>
      </w:r>
    </w:p>
    <w:p w14:paraId="6A94B4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ap = os.path.abspath(ap)</w:t>
      </w:r>
    </w:p>
    <w:p w14:paraId="258E45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except (OSError, ValueError, TypeError):</w:t>
      </w:r>
    </w:p>
    <w:p w14:paraId="766DE3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path</w:t>
      </w:r>
    </w:p>
    <w:p w14:paraId="609390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UNC: \\server\share\...</w:t>
      </w:r>
    </w:p>
    <w:p w14:paraId="73A76B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ap.startswith("\\\\") and not ap.startswith("\\\\?\\"):</w:t>
      </w:r>
    </w:p>
    <w:p w14:paraId="343E25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"\\\\?\\UNC\\" + ap[2:]</w:t>
      </w:r>
    </w:p>
    <w:p w14:paraId="111B11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len(ap) &gt;= 2 and ap[1] == ":":</w:t>
      </w:r>
    </w:p>
    <w:p w14:paraId="045889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"\\\\?\\" + ap</w:t>
      </w:r>
    </w:p>
    <w:p w14:paraId="3A6095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path</w:t>
      </w:r>
    </w:p>
    <w:p w14:paraId="4E7459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_unique_invoice_path(out_dir: str, base_fname: str) -&gt; str:</w:t>
      </w:r>
    </w:p>
    <w:p w14:paraId="24E124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"""发票文件名冲突时在同一目录生成不重复路径（加 _2、_3…）。"""</w:t>
      </w:r>
    </w:p>
    <w:p w14:paraId="6CA314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 = os.path.join(out_dir, base_fname)</w:t>
      </w:r>
    </w:p>
    <w:p w14:paraId="2A8CE4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os.path.exists(win32_long_path(path)):</w:t>
      </w:r>
    </w:p>
    <w:p w14:paraId="244E19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path</w:t>
      </w:r>
    </w:p>
    <w:p w14:paraId="343328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stem, ext = os.path.splitext(base_fname)</w:t>
      </w:r>
    </w:p>
    <w:p w14:paraId="68EE8C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k = 2</w:t>
      </w:r>
    </w:p>
    <w:p w14:paraId="4F22D4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while True:</w:t>
      </w:r>
    </w:p>
    <w:p w14:paraId="106E7A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cand = os.path.join(out_dir, f"{stem}_{k}{ext}")</w:t>
      </w:r>
    </w:p>
    <w:p w14:paraId="21FC09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os.path.exists(win32_long_path(cand)):</w:t>
      </w:r>
    </w:p>
    <w:p w14:paraId="3BAF35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cand</w:t>
      </w:r>
    </w:p>
    <w:p w14:paraId="5F6E27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 += 1</w:t>
      </w:r>
    </w:p>
    <w:p w14:paraId="68D48B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aggregate_invoice_ziliao_from_detail_df(</w:t>
      </w:r>
    </w:p>
    <w:p w14:paraId="11A715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df: pd.DataFrame, df_wh: pd.DataFrame, mixed_mode: bool = False</w:t>
      </w:r>
    </w:p>
    <w:p w14:paraId="42B07D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7FFB92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EF799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按六要素（含款号/SPU）合并中转明细，生成「发票资料」表体行。</w:t>
      </w:r>
    </w:p>
    <w:p w14:paraId="6F2679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单价（USD）= 成交价(¥) 取合并组首行；总价值 = 单价 * 数量合计；</w:t>
      </w:r>
    </w:p>
    <w:p w14:paraId="19A6AC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总净重 = 总毛重 - 箱数。</w:t>
      </w:r>
    </w:p>
    <w:p w14:paraId="13A7ED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整装：箱数=合并行数</w:t>
      </w:r>
    </w:p>
    <w:p w14:paraId="470086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混装：箱数=长/宽/高 均&gt;0 的行数</w:t>
      </w:r>
    </w:p>
    <w:p w14:paraId="59A210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DBD79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 is None or len(df) == 0:</w:t>
      </w:r>
      <w:r>
        <w:rPr>
          <w:rFonts w:ascii="Courier New" w:hAnsi="Courier New" w:eastAsia="宋体"/>
          <w:sz w:val="16"/>
        </w:rPr>
        <w:br w:type="page"/>
      </w:r>
    </w:p>
    <w:p w14:paraId="2AE7AF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</w:t>
      </w:r>
    </w:p>
    <w:p w14:paraId="1A42EF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columns=[</w:t>
      </w:r>
    </w:p>
    <w:p w14:paraId="0FB34F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"hs", "name", "qty", "unit_price", "total_usd", "material",</w:t>
      </w:r>
    </w:p>
    <w:p w14:paraId="547989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"use", "brand", "box_n", "net_kg", "gross_kg", "vol_cbm",</w:t>
      </w:r>
    </w:p>
    <w:p w14:paraId="328A8C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</w:t>
      </w:r>
    </w:p>
    <w:p w14:paraId="6CE0FE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1E186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work = df.copy()</w:t>
      </w:r>
    </w:p>
    <w:p w14:paraId="550B3F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[COL_CN_NAME, COL_HS_CODE, COL_ELEM, COL_PRICE, COL_UNIT]:</w:t>
      </w:r>
    </w:p>
    <w:p w14:paraId="716A78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not in work.columns:</w:t>
      </w:r>
    </w:p>
    <w:p w14:paraId="4D12D6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work[c] = ""</w:t>
      </w:r>
    </w:p>
    <w:p w14:paraId="24B3CC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"款号" not in work.columns:</w:t>
      </w:r>
    </w:p>
    <w:p w14:paraId="4C30E1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work["款号"] = ""</w:t>
      </w:r>
    </w:p>
    <w:p w14:paraId="1702D2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COL_SPU not in work.columns:</w:t>
      </w:r>
    </w:p>
    <w:p w14:paraId="6A174F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work[COL_SPU] = ""</w:t>
      </w:r>
    </w:p>
    <w:p w14:paraId="04DBA5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COL_QTY not in work.columns:</w:t>
      </w:r>
    </w:p>
    <w:p w14:paraId="68D00C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work[COL_QTY] = 0</w:t>
      </w:r>
    </w:p>
    <w:p w14:paraId="321D20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COL_WEIGHT not in work.columns:</w:t>
      </w:r>
    </w:p>
    <w:p w14:paraId="7750D1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work[COL_WEIGHT] = 0</w:t>
      </w:r>
    </w:p>
    <w:p w14:paraId="2BB4A2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NEW_COL_VOLUME not in work.columns:</w:t>
      </w:r>
    </w:p>
    <w:p w14:paraId="0FF72C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work[NEW_COL_VOLUME] = 0</w:t>
      </w:r>
    </w:p>
    <w:p w14:paraId="7180AF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[COL_LEN, COL_WIDTH, COL_HEIGHT]:</w:t>
      </w:r>
    </w:p>
    <w:p w14:paraId="0228BF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 not in work.columns:</w:t>
      </w:r>
    </w:p>
    <w:p w14:paraId="32508B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work[c] = 0</w:t>
      </w:r>
    </w:p>
    <w:p w14:paraId="67BE00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work["_K"] = work.apply(_merge_key_zhuanghuo_row, axis=1)</w:t>
      </w:r>
    </w:p>
    <w:p w14:paraId="752E51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out_rows = []</w:t>
      </w:r>
    </w:p>
    <w:p w14:paraId="088D52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_k, g in work.groupby("_K", sort=False):</w:t>
      </w:r>
    </w:p>
    <w:p w14:paraId="616F00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_count_valid_dim_rows(g) if mixed_mode else len(g)</w:t>
      </w:r>
    </w:p>
    <w:p w14:paraId="1934FE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qty_sum = g[COL_QTY].apply(to_number).sum()</w:t>
      </w:r>
    </w:p>
    <w:p w14:paraId="374080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w_sum = g[COL_WEIGHT].apply(to_number).sum()</w:t>
      </w:r>
    </w:p>
    <w:p w14:paraId="09FF80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vol_sum = g[NEW_COL_VOLUME].apply(to_number).sum()</w:t>
      </w:r>
    </w:p>
    <w:p w14:paraId="20B643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vol_r = float(Decimal(str(vol_sum)).quantize(Decimal("0.01"), </w:t>
      </w:r>
    </w:p>
    <w:p w14:paraId="4A9A66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rounding=ROUND_HALF_UP))</w:t>
      </w:r>
    </w:p>
    <w:p w14:paraId="47C978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first = g.iloc[0]</w:t>
      </w:r>
    </w:p>
    <w:p w14:paraId="5DF6E9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cn = norm_str(first.get(COL_CN_NAME, ""))</w:t>
      </w:r>
    </w:p>
    <w:p w14:paraId="331F96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hs = norm_str(first.get(COL_HS_CODE, ""))</w:t>
      </w:r>
    </w:p>
    <w:p w14:paraId="2C3D9E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elem = norm_str(first.get(COL_ELEM, ""))</w:t>
      </w:r>
    </w:p>
    <w:p w14:paraId="5B5ADF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pr = norm_str(first.get(COL_PRICE, ""))</w:t>
      </w:r>
    </w:p>
    <w:p w14:paraId="392427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un = norm_str(first.get(COL_UNIT, ""))</w:t>
      </w:r>
    </w:p>
    <w:p w14:paraId="1DDAC2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up = to_number(first.get(COL_PRICE, 0))</w:t>
      </w:r>
    </w:p>
    <w:p w14:paraId="2587CE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total_usd = up * qty_sum</w:t>
      </w:r>
    </w:p>
    <w:p w14:paraId="00F209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net_kg = w_sum - float(n)</w:t>
      </w:r>
    </w:p>
    <w:p w14:paraId="0C9422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mat = material_from_product_by_five_keys(df_wh, cn, hs, elem, pr, un)</w:t>
      </w:r>
    </w:p>
    <w:p w14:paraId="52ED82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out_rows.append(</w:t>
      </w:r>
    </w:p>
    <w:p w14:paraId="39248C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{</w:t>
      </w:r>
    </w:p>
    <w:p w14:paraId="5A9A2B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"hs": hs,</w:t>
      </w:r>
    </w:p>
    <w:p w14:paraId="6FA135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"name": cn,</w:t>
      </w:r>
    </w:p>
    <w:p w14:paraId="29AAB4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"qty": qty_sum,</w:t>
      </w:r>
    </w:p>
    <w:p w14:paraId="07AF04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"unit_price": up,</w:t>
      </w:r>
    </w:p>
    <w:p w14:paraId="46A747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"total_usd": total_usd,</w:t>
      </w:r>
    </w:p>
    <w:p w14:paraId="0E2B97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"material": mat,</w:t>
      </w:r>
      <w:r>
        <w:rPr>
          <w:rFonts w:ascii="Courier New" w:hAnsi="Courier New" w:eastAsia="宋体"/>
          <w:sz w:val="16"/>
        </w:rPr>
        <w:br w:type="page"/>
      </w:r>
    </w:p>
    <w:p w14:paraId="2156D1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"use": INVOICE_ZILIAO_USE_WALMART,</w:t>
      </w:r>
    </w:p>
    <w:p w14:paraId="30ADE0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"brand": "无",</w:t>
      </w:r>
    </w:p>
    <w:p w14:paraId="2C414F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"box_n": n,</w:t>
      </w:r>
    </w:p>
    <w:p w14:paraId="34CC24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"net_kg": net_kg,</w:t>
      </w:r>
    </w:p>
    <w:p w14:paraId="5A548C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"gross_kg": w_sum,</w:t>
      </w:r>
    </w:p>
    <w:p w14:paraId="7E26CE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"vol_cbm": vol_r,</w:t>
      </w:r>
    </w:p>
    <w:p w14:paraId="70894F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}</w:t>
      </w:r>
    </w:p>
    <w:p w14:paraId="394E42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A0F05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pd.DataFrame(out_rows)</w:t>
      </w:r>
    </w:p>
    <w:p w14:paraId="7579E4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_invoice_ziliao_box_n_total(series: pd.Series) -&gt; int:</w:t>
      </w:r>
    </w:p>
    <w:p w14:paraId="704219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7C0863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单独发票「箱数」列 TOTAL：与装货单物理箱数一致。</w:t>
      </w:r>
    </w:p>
    <w:p w14:paraId="643B35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混箱 `x-y`：按「-」前箱序号去重统计（1-1 与 1-2 同箱只计 1；1-1,2-1,2-2 为 2 个箱）。</w:t>
      </w:r>
    </w:p>
    <w:p w14:paraId="0DBA267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纯数字行：该格为整型箱数时直接累加（如单独一行 6 表示 6 箱）。</w:t>
      </w:r>
    </w:p>
    <w:p w14:paraId="5E500F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二者可同表并存：合计 = 纯整型累加 + 混箱去重后的箱个数。</w:t>
      </w:r>
    </w:p>
    <w:p w14:paraId="75D874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9432D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xy_prefixes: List[int] = []</w:t>
      </w:r>
    </w:p>
    <w:p w14:paraId="7D8015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int_sum = 0</w:t>
      </w:r>
    </w:p>
    <w:p w14:paraId="60E0A8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v in series:</w:t>
      </w:r>
    </w:p>
    <w:p w14:paraId="2A54D0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isinstance(v, str):</w:t>
      </w:r>
    </w:p>
    <w:p w14:paraId="682315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 = _amazon_normalize_mixed_box_xy_text(norm_str(v))</w:t>
      </w:r>
    </w:p>
    <w:p w14:paraId="433EC1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 = re.match(r"^(\d+)-(\d+)$", s)</w:t>
      </w:r>
    </w:p>
    <w:p w14:paraId="7B1BD7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m:</w:t>
      </w:r>
    </w:p>
    <w:p w14:paraId="6746AB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xy_prefixes.append(int(m.group(1)))</w:t>
      </w:r>
    </w:p>
    <w:p w14:paraId="53EAC1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continue</w:t>
      </w:r>
    </w:p>
    <w:p w14:paraId="722C50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int_sum += int(max(0, to_number(v)))</w:t>
      </w:r>
    </w:p>
    <w:p w14:paraId="1E2259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xy_prefixes:</w:t>
      </w:r>
    </w:p>
    <w:p w14:paraId="448B6A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int_sum + len(set(xy_prefixes))</w:t>
      </w:r>
    </w:p>
    <w:p w14:paraId="6B373D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int_sum</w:t>
      </w:r>
    </w:p>
    <w:p w14:paraId="128F38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build_invoice_ziliao_table_from_amazon_packing(</w:t>
      </w:r>
    </w:p>
    <w:p w14:paraId="1D2636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agg_df: pd.DataFrame,</w:t>
      </w:r>
    </w:p>
    <w:p w14:paraId="23EF40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pk_rows: List[Dict[str, Any]],</w:t>
      </w:r>
    </w:p>
    <w:p w14:paraId="30CE34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3EDC36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5CE9F4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CBD66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亚马逊「发票资料」表体：与装货单行一一对应（不合并）；「箱数」列与装货单「箱数(CTNS)」一致</w:t>
      </w:r>
    </w:p>
    <w:p w14:paraId="632435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（纯箱为整数，混箱为 x-y）。毛净重、体积取装箱单 build_amazon_packing_rows 同行分摊值。</w:t>
      </w:r>
    </w:p>
    <w:p w14:paraId="7948D1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EF351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empty_cols = [</w:t>
      </w:r>
    </w:p>
    <w:p w14:paraId="702491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"hs",</w:t>
      </w:r>
    </w:p>
    <w:p w14:paraId="1653C1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"name",</w:t>
      </w:r>
    </w:p>
    <w:p w14:paraId="69EEB9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"qty",</w:t>
      </w:r>
    </w:p>
    <w:p w14:paraId="65FF5C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"unit_price",</w:t>
      </w:r>
    </w:p>
    <w:p w14:paraId="7D6C7B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"total_usd",</w:t>
      </w:r>
    </w:p>
    <w:p w14:paraId="4B86BE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"material",</w:t>
      </w:r>
    </w:p>
    <w:p w14:paraId="3929C8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"use",</w:t>
      </w:r>
    </w:p>
    <w:p w14:paraId="4D19DE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"brand",</w:t>
      </w:r>
    </w:p>
    <w:p w14:paraId="248402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"box_n",</w:t>
      </w:r>
    </w:p>
    <w:p w14:paraId="185BEE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"net_kg",</w:t>
      </w:r>
    </w:p>
    <w:p w14:paraId="70796A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"gross_kg",</w:t>
      </w:r>
      <w:r>
        <w:rPr>
          <w:rFonts w:ascii="Courier New" w:hAnsi="Courier New" w:eastAsia="宋体"/>
          <w:sz w:val="16"/>
        </w:rPr>
        <w:br w:type="page"/>
      </w:r>
    </w:p>
    <w:p w14:paraId="07CC2D7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"vol_cbm",</w:t>
      </w:r>
    </w:p>
    <w:p w14:paraId="56975F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]</w:t>
      </w:r>
    </w:p>
    <w:p w14:paraId="26A0AB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agg_df is None or len(agg_df) == 0:</w:t>
      </w:r>
    </w:p>
    <w:p w14:paraId="6DAA0B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pd.DataFrame(columns=empty_cols)</w:t>
      </w:r>
    </w:p>
    <w:p w14:paraId="5453AB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len(pk_rows) != len(agg_df):</w:t>
      </w:r>
    </w:p>
    <w:p w14:paraId="7C86A2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</w:t>
      </w:r>
    </w:p>
    <w:p w14:paraId="211E81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f"亚马逊发票资料：装货单行数({len(agg_df)})与装箱单行数({len(pk_rows)})不一致。"</w:t>
      </w:r>
    </w:p>
    <w:p w14:paraId="088DD9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D2B21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out_rows: List[Dict[str, Any]] = []</w:t>
      </w:r>
    </w:p>
    <w:p w14:paraId="2BF66F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(_, zr), pr in zip(agg_df.iterrows(), pk_rows):</w:t>
      </w:r>
    </w:p>
    <w:p w14:paraId="3B5096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cn = norm_str(zr.get(COL_CN_NAME, "")) or norm_str(zr.get("品名", ""))</w:t>
      </w:r>
    </w:p>
    <w:p w14:paraId="722CEC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hs = norm_str(zr.get(COL_HS_CODE, ""))</w:t>
      </w:r>
    </w:p>
    <w:p w14:paraId="04FDA0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elem = norm_str(zr.get(COL_ELEM, ""))</w:t>
      </w:r>
    </w:p>
    <w:p w14:paraId="605636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prc = norm_str(zr.get(COL_PRICE, ""))</w:t>
      </w:r>
    </w:p>
    <w:p w14:paraId="7FAC28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un = norm_str(zr.get(COL_UNIT, ""))</w:t>
      </w:r>
    </w:p>
    <w:p w14:paraId="35EA9F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up0 = amazon_parse_price_display(zr.get(COL_PRICE, 0))</w:t>
      </w:r>
    </w:p>
    <w:p w14:paraId="452DBE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qty = to_number(zr.get("数量", 0))</w:t>
      </w:r>
    </w:p>
    <w:p w14:paraId="0D71DC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gross = float(pr.get("gross") or 0)</w:t>
      </w:r>
    </w:p>
    <w:p w14:paraId="6E5C9A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net = float(pr.get("net") or 0)</w:t>
      </w:r>
    </w:p>
    <w:p w14:paraId="08929A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cbm = float(pr.get("cbm") or 0)</w:t>
      </w:r>
    </w:p>
    <w:p w14:paraId="379C32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disp = _amazon_fmt_zhuanghuo_ctns_cell(zr.get("箱数(CTNS)", 0))</w:t>
      </w:r>
    </w:p>
    <w:p w14:paraId="776581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disp and re.match(r"^\d+$", disp):</w:t>
      </w:r>
    </w:p>
    <w:p w14:paraId="20F8FD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box_cell: Any = int(disp)</w:t>
      </w:r>
    </w:p>
    <w:p w14:paraId="146EA2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else:</w:t>
      </w:r>
    </w:p>
    <w:p w14:paraId="3AD83C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box_cell = disp if disp else 0</w:t>
      </w:r>
    </w:p>
    <w:p w14:paraId="0233C5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out_rows.append(</w:t>
      </w:r>
    </w:p>
    <w:p w14:paraId="1E3BBED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{</w:t>
      </w:r>
    </w:p>
    <w:p w14:paraId="36D816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"hs": hs,</w:t>
      </w:r>
    </w:p>
    <w:p w14:paraId="244894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"name": cn,</w:t>
      </w:r>
    </w:p>
    <w:p w14:paraId="4431E3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"qty": qty,</w:t>
      </w:r>
    </w:p>
    <w:p w14:paraId="06C10B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"unit_price": up0,</w:t>
      </w:r>
    </w:p>
    <w:p w14:paraId="631265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"total_usd": up0 * qty,</w:t>
      </w:r>
    </w:p>
    <w:p w14:paraId="16E574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"material": material_from_product_by_five_keys(df_wh, cn, hs, elem, </w:t>
      </w:r>
    </w:p>
    <w:p w14:paraId="3B3D58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prc, un),</w:t>
      </w:r>
    </w:p>
    <w:p w14:paraId="54A167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"use": INVOICE_ZILIAO_USE_AMAZON,</w:t>
      </w:r>
    </w:p>
    <w:p w14:paraId="16A8F0D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"brand": "无",</w:t>
      </w:r>
    </w:p>
    <w:p w14:paraId="3D1AEC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"box_n": box_cell,</w:t>
      </w:r>
    </w:p>
    <w:p w14:paraId="6E77F5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"net_kg": float(Decimal(str(net)).quantize(Decimal("0.01"), </w:t>
      </w:r>
    </w:p>
    <w:p w14:paraId="75BE44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rounding=ROUND_HALF_UP)),</w:t>
      </w:r>
    </w:p>
    <w:p w14:paraId="5A9042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"gross_kg": float(Decimal(str(gross)).quantize(Decimal("0.01"), </w:t>
      </w:r>
    </w:p>
    <w:p w14:paraId="3A4BFC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rounding=ROUND_HALF_UP)),</w:t>
      </w:r>
    </w:p>
    <w:p w14:paraId="035BCE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"vol_cbm": round_amazon_volume(float(cbm)),</w:t>
      </w:r>
    </w:p>
    <w:p w14:paraId="099466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}</w:t>
      </w:r>
    </w:p>
    <w:p w14:paraId="16D310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805E4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pd.DataFrame(out_rows)</w:t>
      </w:r>
    </w:p>
    <w:p w14:paraId="27CE61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_fill_invoice_ziliao_sheet(</w:t>
      </w:r>
    </w:p>
    <w:p w14:paraId="64064B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ws,</w:t>
      </w:r>
    </w:p>
    <w:p w14:paraId="59DDD4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header_info: Dict[str, Any],</w:t>
      </w:r>
    </w:p>
    <w:p w14:paraId="2049FA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tbl: pd.DataFrame,</w:t>
      </w:r>
    </w:p>
    <w:p w14:paraId="41886D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  <w:r>
        <w:rPr>
          <w:rFonts w:ascii="Courier New" w:hAnsi="Courier New" w:eastAsia="宋体"/>
          <w:sz w:val="16"/>
        </w:rPr>
        <w:br w:type="page"/>
      </w:r>
    </w:p>
    <w:p w14:paraId="4042EF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invoice_cbm_decimals: int = 2,</w:t>
      </w:r>
    </w:p>
    <w:p w14:paraId="4BA75B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None:</w:t>
      </w:r>
    </w:p>
    <w:p w14:paraId="0A3CDD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"""发票资料版式：抬头 + 第 8 行表头 + 数据 + TOTAL。"""</w:t>
      </w:r>
    </w:p>
    <w:p w14:paraId="54CA3D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vol_nf = ("0." + ("0" * invoice_cbm_decimals)) if invoice_cbm_decimals &gt; 0 else </w:t>
      </w:r>
    </w:p>
    <w:p w14:paraId="600ABA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"0"</w:t>
      </w:r>
    </w:p>
    <w:p w14:paraId="2BB91A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vol_step = (</w:t>
      </w:r>
    </w:p>
    <w:p w14:paraId="027633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Decimal("1e-" + str(invoice_cbm_decimals))</w:t>
      </w:r>
    </w:p>
    <w:p w14:paraId="031288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invoice_cbm_decimals &gt; 0</w:t>
      </w:r>
    </w:p>
    <w:p w14:paraId="0C04B6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else Decimal("1")</w:t>
      </w:r>
    </w:p>
    <w:p w14:paraId="7C1A3B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6B1B38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thin = Side(style="thin", color="000000")</w:t>
      </w:r>
    </w:p>
    <w:p w14:paraId="6795CB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grid = Border(left=thin, right=thin, top=thin, bottom=thin)</w:t>
      </w:r>
    </w:p>
    <w:p w14:paraId="239367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gray = PatternFill(fill_type="solid", fgColor="D9D9D9")</w:t>
      </w:r>
    </w:p>
    <w:p w14:paraId="1A0B40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red_in = PatternFill(fill_type="solid", fgColor="FFC7CE")</w:t>
      </w:r>
    </w:p>
    <w:p w14:paraId="70F12F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center = Alignment(horizontal="center", vertical="center", wrap_text=True)</w:t>
      </w:r>
    </w:p>
    <w:p w14:paraId="1EF818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left = Alignment(horizontal="left", vertical="center", wrap_text=True)</w:t>
      </w:r>
    </w:p>
    <w:p w14:paraId="540C67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sid = norm_str(header_info.get("shipment_id", ""))</w:t>
      </w:r>
    </w:p>
    <w:p w14:paraId="5ED013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wh_code = norm_str(header_info.get("wh_code", ""))</w:t>
      </w:r>
    </w:p>
    <w:p w14:paraId="169F85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wh_addr = norm_str(header_info.get("wh_addr", ""))</w:t>
      </w:r>
    </w:p>
    <w:p w14:paraId="2CBE0C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remark = norm_str(header_info.get("remark", ""))</w:t>
      </w:r>
    </w:p>
    <w:p w14:paraId="1DBE47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channel = remark_channel_prefix(remark)</w:t>
      </w:r>
    </w:p>
    <w:p w14:paraId="639DC8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1 行 标题</w:t>
      </w:r>
    </w:p>
    <w:p w14:paraId="41ED29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ws.merge_cells("A1:M1")</w:t>
      </w:r>
    </w:p>
    <w:p w14:paraId="00BE5D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c1 = ws.cell(row=1, column=1, value=FBA_INVOICE_MODULE_TITLE)</w:t>
      </w:r>
    </w:p>
    <w:p w14:paraId="7E9DB4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c1.font = Font(bold=True, size=14)</w:t>
      </w:r>
    </w:p>
    <w:p w14:paraId="3F1BEE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c1.alignment = center</w:t>
      </w:r>
    </w:p>
    <w:p w14:paraId="7A6F9F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cc in range(1, 14):</w:t>
      </w:r>
    </w:p>
    <w:p w14:paraId="25F7DD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ws.cell(row=1, column=cc).border = grid</w:t>
      </w:r>
    </w:p>
    <w:p w14:paraId="4877E1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ws.row_dimensions[1].height = 40</w:t>
      </w:r>
    </w:p>
    <w:p w14:paraId="1D7958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2 行 SHIP TO</w:t>
      </w:r>
    </w:p>
    <w:p w14:paraId="0EC834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ws.cell(row=2, column=1, value="SHIP TO").alignment = left</w:t>
      </w:r>
    </w:p>
    <w:p w14:paraId="2762C6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ws.merge_cells("B2:M2")</w:t>
      </w:r>
    </w:p>
    <w:p w14:paraId="56E94C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ws.row_dimensions[2].height = 32</w:t>
      </w:r>
    </w:p>
    <w:p w14:paraId="0A2864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3 行 收件公司 / 出货渠道</w:t>
      </w:r>
    </w:p>
    <w:p w14:paraId="11005C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ws.cell(row=3, column=1, value="收件公司：").alignment = left</w:t>
      </w:r>
    </w:p>
    <w:p w14:paraId="139905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ws.merge_cells("B3:F3")</w:t>
      </w:r>
    </w:p>
    <w:p w14:paraId="381EFA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ws.cell(row=3, column=7, value="出货渠道：").alignment = left</w:t>
      </w:r>
    </w:p>
    <w:p w14:paraId="6A5D3E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ws.merge_cells("H3:M3")</w:t>
      </w:r>
    </w:p>
    <w:p w14:paraId="4F9422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ws.cell(row=3, column=8, value=channel).alignment = left</w:t>
      </w:r>
    </w:p>
    <w:p w14:paraId="1AA155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4 行 收件人 / FBA 号 / 是否报关（红底 K4:M4 合并）</w:t>
      </w:r>
    </w:p>
    <w:p w14:paraId="15BA19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ws.cell(row=4, column=1, value="收件人：").alignment = left</w:t>
      </w:r>
    </w:p>
    <w:p w14:paraId="278B12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ws.merge_cells("B4:F4")</w:t>
      </w:r>
    </w:p>
    <w:p w14:paraId="242226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ws.cell(row=4, column=2, value=wh_code).alignment = left</w:t>
      </w:r>
    </w:p>
    <w:p w14:paraId="2F2D63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ws.cell(row=4, column=7, value="FBA 号：").alignment = left</w:t>
      </w:r>
    </w:p>
    <w:p w14:paraId="2924EC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ws.merge_cells("H4:I4")</w:t>
      </w:r>
    </w:p>
    <w:p w14:paraId="579ED6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ws.cell(row=4, column=8, value=sid).alignment = left</w:t>
      </w:r>
    </w:p>
    <w:p w14:paraId="42D848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ws.cell(row=4, column=10, value="是否报关：").alignment = left</w:t>
      </w:r>
    </w:p>
    <w:p w14:paraId="462854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ws.merge_cells("K4:M4")</w:t>
      </w:r>
    </w:p>
    <w:p w14:paraId="4BD3E0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m_in = ws.cell(row=4, column=11, value="")</w:t>
      </w:r>
    </w:p>
    <w:p w14:paraId="3AA157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m_in.fill = red_in</w:t>
      </w:r>
      <w:r>
        <w:rPr>
          <w:rFonts w:ascii="Courier New" w:hAnsi="Courier New" w:eastAsia="宋体"/>
          <w:sz w:val="16"/>
        </w:rPr>
        <w:br w:type="page"/>
      </w:r>
    </w:p>
    <w:p w14:paraId="670D48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m_in.alignment = center</w:t>
      </w:r>
    </w:p>
    <w:p w14:paraId="10BAB5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5–6 行 收件地址；Amazon：G5:G6 标签 + H5:M6 输入区（跨第 5–6 行合并）</w:t>
      </w:r>
    </w:p>
    <w:p w14:paraId="5E3DE2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ws.merge_cells("A5:A6")</w:t>
      </w:r>
    </w:p>
    <w:p w14:paraId="7F2BFE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ws.cell(row=5, column=1, value="收件地址：").alignment = Alignment(</w:t>
      </w:r>
    </w:p>
    <w:p w14:paraId="553886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horizontal="left", vertical="center", wrap_text=True</w:t>
      </w:r>
    </w:p>
    <w:p w14:paraId="54DA8C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7866CB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ws.merge_cells("B5:F6")</w:t>
      </w:r>
    </w:p>
    <w:p w14:paraId="7B6903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_addr_m = ws.cell(row=5, column=2, value=wh_addr)</w:t>
      </w:r>
    </w:p>
    <w:p w14:paraId="5DCD2C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_addr_m.alignment = Alignment(horizontal="center", vertical="center", </w:t>
      </w:r>
    </w:p>
    <w:p w14:paraId="78C376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wrap_text=True)</w:t>
      </w:r>
    </w:p>
    <w:p w14:paraId="1E353D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ws.merge_cells("G5:G6")</w:t>
      </w:r>
    </w:p>
    <w:p w14:paraId="064545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ws.cell(row=5, column=7, value="reference ID:").alignment = Alignment(</w:t>
      </w:r>
    </w:p>
    <w:p w14:paraId="182836A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horizontal="left", vertical="center", wrap_text=True</w:t>
      </w:r>
    </w:p>
    <w:p w14:paraId="074878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31B13E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ws.merge_cells("H5:M6")</w:t>
      </w:r>
    </w:p>
    <w:p w14:paraId="4D08BC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amazon_ref = norm_str(header_info.get("amazon_reference_id", ""))</w:t>
      </w:r>
    </w:p>
    <w:p w14:paraId="2AAE65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c_amz = ws.cell(row=5, column=8, value=amazon_ref)</w:t>
      </w:r>
    </w:p>
    <w:p w14:paraId="3A5868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c_amz.alignment = center</w:t>
      </w:r>
    </w:p>
    <w:p w14:paraId="20D6D7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第 7 行 收件电话</w:t>
      </w:r>
    </w:p>
    <w:p w14:paraId="61DB53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ws.cell(row=7, column=1, value="收件电话：").alignment = left</w:t>
      </w:r>
    </w:p>
    <w:p w14:paraId="4040F4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ws.merge_cells("B7:F7")</w:t>
      </w:r>
    </w:p>
    <w:p w14:paraId="1BDFB9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抬头区行高（第 3–7 行）</w:t>
      </w:r>
    </w:p>
    <w:p w14:paraId="0FDE9B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r_h, h in ((3, 32), (4, 34), (5, 38), (6, 38), (7, 34)):</w:t>
      </w:r>
    </w:p>
    <w:p w14:paraId="65BE88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ws.row_dimensions[r_h].height = h</w:t>
      </w:r>
    </w:p>
    <w:p w14:paraId="21C06C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rr in range(2, 8):</w:t>
      </w:r>
    </w:p>
    <w:p w14:paraId="0F1044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cc in range(1, 14):</w:t>
      </w:r>
    </w:p>
    <w:p w14:paraId="2C0F2C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ws.cell(row=rr, column=cc).border = grid</w:t>
      </w:r>
    </w:p>
    <w:p w14:paraId="066962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hdr_row = 8</w:t>
      </w:r>
    </w:p>
    <w:p w14:paraId="6CBA4D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headers = [</w:t>
      </w:r>
    </w:p>
    <w:p w14:paraId="49A9B4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"HS Code",</w:t>
      </w:r>
    </w:p>
    <w:p w14:paraId="1F9422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"Full Description of Goods / 品名",</w:t>
      </w:r>
    </w:p>
    <w:p w14:paraId="36EB96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"产品图片",</w:t>
      </w:r>
    </w:p>
    <w:p w14:paraId="312356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"QTY/PCS",</w:t>
      </w:r>
    </w:p>
    <w:p w14:paraId="1156E4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"单价 USD",</w:t>
      </w:r>
    </w:p>
    <w:p w14:paraId="1B1CEC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"总价值 USD",</w:t>
      </w:r>
    </w:p>
    <w:p w14:paraId="6BBD42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"材质",</w:t>
      </w:r>
    </w:p>
    <w:p w14:paraId="379A47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"用途",</w:t>
      </w:r>
    </w:p>
    <w:p w14:paraId="1EC040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"品牌型号",</w:t>
      </w:r>
    </w:p>
    <w:p w14:paraId="454676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"箱数",</w:t>
      </w:r>
    </w:p>
    <w:p w14:paraId="5BA596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"总净重 (KG)",</w:t>
      </w:r>
    </w:p>
    <w:p w14:paraId="3CF6B2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"总毛重 (KG)",</w:t>
      </w:r>
    </w:p>
    <w:p w14:paraId="5A3216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"体积 (CBM)",</w:t>
      </w:r>
    </w:p>
    <w:p w14:paraId="1A05E5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]</w:t>
      </w:r>
    </w:p>
    <w:p w14:paraId="1877A1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i, h in enumerate(headers, start=1):</w:t>
      </w:r>
    </w:p>
    <w:p w14:paraId="3DDBD0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 = ws.cell(row=hdr_row, column=i, value=h)</w:t>
      </w:r>
    </w:p>
    <w:p w14:paraId="315992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cell.font = Font(bold=True, size=10)</w:t>
      </w:r>
    </w:p>
    <w:p w14:paraId="0B4598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cell.fill = gray</w:t>
      </w:r>
    </w:p>
    <w:p w14:paraId="71EE7F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cell.alignment = center</w:t>
      </w:r>
    </w:p>
    <w:p w14:paraId="0EDDE6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cell.border = grid</w:t>
      </w:r>
    </w:p>
    <w:p w14:paraId="10EBE4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ws.row_dimensions[hdr_row].height = 48</w:t>
      </w:r>
      <w:r>
        <w:rPr>
          <w:rFonts w:ascii="Courier New" w:hAnsi="Courier New" w:eastAsia="宋体"/>
          <w:sz w:val="16"/>
        </w:rPr>
        <w:br w:type="page"/>
      </w:r>
    </w:p>
    <w:p w14:paraId="296431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data_start = hdr_row + 1</w:t>
      </w:r>
    </w:p>
    <w:p w14:paraId="371FCE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n_data = len(tbl) if tbl is not None else 0</w:t>
      </w:r>
    </w:p>
    <w:p w14:paraId="6D987F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n_data &gt; 0:</w:t>
      </w:r>
    </w:p>
    <w:p w14:paraId="66CA71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offset, (_, row) in enumerate(tbl.iterrows()):</w:t>
      </w:r>
    </w:p>
    <w:p w14:paraId="37E538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rr = data_start + offset</w:t>
      </w:r>
    </w:p>
    <w:p w14:paraId="543E81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bn_raw = row.get("box_n", 0)</w:t>
      </w:r>
    </w:p>
    <w:p w14:paraId="1FD494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box_disp = bn_raw if isinstance(bn_raw, str) else int(to_number(bn_raw))</w:t>
      </w:r>
    </w:p>
    <w:p w14:paraId="77F822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vals = [</w:t>
      </w:r>
    </w:p>
    <w:p w14:paraId="3C74C3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row.get("hs", ""),</w:t>
      </w:r>
    </w:p>
    <w:p w14:paraId="6A3A70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row.get("name", ""),</w:t>
      </w:r>
    </w:p>
    <w:p w14:paraId="2CD294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"",</w:t>
      </w:r>
    </w:p>
    <w:p w14:paraId="044E62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float(row.get("qty", 0)),</w:t>
      </w:r>
    </w:p>
    <w:p w14:paraId="39D2BF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float(row.get("unit_price", 0)),</w:t>
      </w:r>
    </w:p>
    <w:p w14:paraId="7C48B2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float(row.get("total_usd", 0)),</w:t>
      </w:r>
    </w:p>
    <w:p w14:paraId="6342EF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row.get("material", ""),</w:t>
      </w:r>
    </w:p>
    <w:p w14:paraId="0E0F85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row.get("use", ""),</w:t>
      </w:r>
    </w:p>
    <w:p w14:paraId="02E7EC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row.get("brand", "无"),</w:t>
      </w:r>
    </w:p>
    <w:p w14:paraId="094240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box_disp,</w:t>
      </w:r>
    </w:p>
    <w:p w14:paraId="5352DB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float(row.get("net_kg", 0)),</w:t>
      </w:r>
    </w:p>
    <w:p w14:paraId="35701E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float(row.get("gross_kg", 0)),</w:t>
      </w:r>
    </w:p>
    <w:p w14:paraId="246623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float(row.get("vol_cbm", 0)),</w:t>
      </w:r>
    </w:p>
    <w:p w14:paraId="5E5342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</w:t>
      </w:r>
    </w:p>
    <w:p w14:paraId="53638A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 ci, v in enumerate(vals, start=1):</w:t>
      </w:r>
    </w:p>
    <w:p w14:paraId="52807F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cell = ws.cell(row=rr, column=ci, value=v)</w:t>
      </w:r>
    </w:p>
    <w:p w14:paraId="629AF1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cell.border = grid</w:t>
      </w:r>
    </w:p>
    <w:p w14:paraId="2A0C11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cell.alignment = center</w:t>
      </w:r>
    </w:p>
    <w:p w14:paraId="3E3E80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if ci in (4, 5, 6, 10, 11, 12, 13):</w:t>
      </w:r>
    </w:p>
    <w:p w14:paraId="37CA99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cell.number_format = "General" if ci != 13 else vol_nf</w:t>
      </w:r>
    </w:p>
    <w:p w14:paraId="1D0E46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ws.row_dimensions[rr].height = 36</w:t>
      </w:r>
    </w:p>
    <w:p w14:paraId="656894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total_row = data_start + max(n_data, 0)</w:t>
      </w:r>
    </w:p>
    <w:p w14:paraId="3606A4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ws.cell(row=total_row, column=1, value="TOTAL :").font = Font(bold=True)</w:t>
      </w:r>
    </w:p>
    <w:p w14:paraId="3698B8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ws.cell(row=total_row, column=1).alignment = center</w:t>
      </w:r>
    </w:p>
    <w:p w14:paraId="40CCF6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n_data &gt; 0:</w:t>
      </w:r>
    </w:p>
    <w:p w14:paraId="01E115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sq = float(tbl["qty"].sum())</w:t>
      </w:r>
    </w:p>
    <w:p w14:paraId="3DB7CD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 = float(tbl["total_usd"].sum())</w:t>
      </w:r>
    </w:p>
    <w:p w14:paraId="2AE2E1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sj = _invoice_ziliao_box_n_total(tbl["box_n"])</w:t>
      </w:r>
    </w:p>
    <w:p w14:paraId="0BDA17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sk = float(tbl["net_kg"].sum())</w:t>
      </w:r>
    </w:p>
    <w:p w14:paraId="336369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sl = float(tbl["gross_kg"].sum())</w:t>
      </w:r>
    </w:p>
    <w:p w14:paraId="716500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sm = float(Decimal(str(tbl["vol_cbm"].sum())).quantize(vol_step, </w:t>
      </w:r>
    </w:p>
    <w:p w14:paraId="603A53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rounding=ROUND_HALF_UP))</w:t>
      </w:r>
    </w:p>
    <w:p w14:paraId="579DBB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</w:p>
    <w:p w14:paraId="1BC7A1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sq = st = sk = sl = sm = 0.0</w:t>
      </w:r>
    </w:p>
    <w:p w14:paraId="0D7242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sj = 0</w:t>
      </w:r>
    </w:p>
    <w:p w14:paraId="750524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col_idx, val in [(4, sq), (6, st), (10, sj), (11, sk), (12, sl), (13, sm)]:</w:t>
      </w:r>
    </w:p>
    <w:p w14:paraId="2B105D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 = ws.cell(row=total_row, column=col_idx, value=val)</w:t>
      </w:r>
    </w:p>
    <w:p w14:paraId="7C3199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c.font = Font(bold=True)</w:t>
      </w:r>
    </w:p>
    <w:p w14:paraId="492820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c.alignment = center</w:t>
      </w:r>
    </w:p>
    <w:p w14:paraId="2DD0F7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c.border = grid</w:t>
      </w:r>
    </w:p>
    <w:p w14:paraId="0C93FE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col_idx == 13:</w:t>
      </w:r>
    </w:p>
    <w:p w14:paraId="33D995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c.number_format = vol_nf</w:t>
      </w:r>
      <w:r>
        <w:rPr>
          <w:rFonts w:ascii="Courier New" w:hAnsi="Courier New" w:eastAsia="宋体"/>
          <w:sz w:val="16"/>
        </w:rPr>
        <w:br w:type="page"/>
      </w:r>
    </w:p>
    <w:p w14:paraId="2528A7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cc in range(1, 14):</w:t>
      </w:r>
    </w:p>
    <w:p w14:paraId="10A6E2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ws.cell(row=total_row, column=cc).border = grid</w:t>
      </w:r>
    </w:p>
    <w:p w14:paraId="4A028D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ws.row_dimensions[total_row].height = 36</w:t>
      </w:r>
    </w:p>
    <w:p w14:paraId="0368FF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col_widths = [12, 28, 10, 10, 10, 12, 12, 10, 10, 14, 12, 12, 12]</w:t>
      </w:r>
    </w:p>
    <w:p w14:paraId="374A86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i, w in enumerate(col_widths, start=1):</w:t>
      </w:r>
    </w:p>
    <w:p w14:paraId="6734CA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ws.column_dimensions[get_column_letter(i)].width = w</w:t>
      </w:r>
    </w:p>
    <w:p w14:paraId="5666CE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write_invoice_ziliao_excel(</w:t>
      </w:r>
    </w:p>
    <w:p w14:paraId="36441D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out_dir: str,</w:t>
      </w:r>
    </w:p>
    <w:p w14:paraId="0AE549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header_info: Dict[str, Any],</w:t>
      </w:r>
    </w:p>
    <w:p w14:paraId="6E8085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detail_body: pd.DataFrame,</w:t>
      </w:r>
    </w:p>
    <w:p w14:paraId="4826B6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df_wh: pd.DataFrame,</w:t>
      </w:r>
    </w:p>
    <w:p w14:paraId="13E66F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mixed_mode: bool = False,</w:t>
      </w:r>
    </w:p>
    <w:p w14:paraId="371A00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</w:p>
    <w:p w14:paraId="27711E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filename_box_count: Optional[int] = None,</w:t>
      </w:r>
    </w:p>
    <w:p w14:paraId="1CA643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tbl_prebuilt: Optional[pd.DataFrame] = None,</w:t>
      </w:r>
    </w:p>
    <w:p w14:paraId="06CB15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filename_omit_remark_channel: bool = False,</w:t>
      </w:r>
    </w:p>
    <w:p w14:paraId="10875F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invoice_cbm_decimals: int = 2,</w:t>
      </w:r>
    </w:p>
    <w:p w14:paraId="7292ED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str:</w:t>
      </w:r>
    </w:p>
    <w:p w14:paraId="4B64B3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EC395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生成单票「发票资料」Excel（每票一个文件）。</w:t>
      </w:r>
    </w:p>
    <w:p w14:paraId="45E681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默认文件名：{货件号}+{箱数}箱({仓库代码}){出货渠道}.xlsx ；</w:t>
      </w:r>
    </w:p>
    <w:p w14:paraId="046467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仓库代码：中转流程为 sheet 顶部；亚马逊箱明细见 amazon_invoice_ziliao_header_info_from_box_path（第 2 </w:t>
      </w:r>
    </w:p>
    <w:p w14:paraId="6C442C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行 亚马逊仓代码）。</w:t>
      </w:r>
    </w:p>
    <w:p w14:paraId="28D848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出货渠道：备注第一个逗号前片段（filename_omit_remark_channel=True 时文件名中省略此项，供亚马逊单独发票）。</w:t>
      </w:r>
    </w:p>
    <w:p w14:paraId="03606D7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重名：自动 _2、_3…</w:t>
      </w:r>
    </w:p>
    <w:p w14:paraId="3FD824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filename_box_count：若指定则覆盖文件名中的「箱数」（亚马逊箱明细用物理箱列数，而非明细行数）。</w:t>
      </w:r>
    </w:p>
    <w:p w14:paraId="23A00F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tbl_prebuilt：若传入则不再从 detail_body 聚合（亚马逊用装货单行+装箱单分摊毛净重/CBM）。</w:t>
      </w:r>
    </w:p>
    <w:p w14:paraId="61AB47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invoice_cbm_decimals：发票「体积 (CBM)」列小数位；沃尔玛默认 2，亚马逊单独生成时用 3。</w:t>
      </w:r>
    </w:p>
    <w:p w14:paraId="09DE3D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48377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filename_box_count is not None:</w:t>
      </w:r>
    </w:p>
    <w:p w14:paraId="1958F9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box_n = int(filename_box_count)</w:t>
      </w:r>
    </w:p>
    <w:p w14:paraId="63F347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elif detail_body is None:</w:t>
      </w:r>
    </w:p>
    <w:p w14:paraId="7A8C7F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box_n = 0</w:t>
      </w:r>
    </w:p>
    <w:p w14:paraId="62F6C6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</w:p>
    <w:p w14:paraId="6139F7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box_n = _count_valid_dim_rows(detail_body) if mixed_mode else len(detail_body)</w:t>
      </w:r>
    </w:p>
    <w:p w14:paraId="03F880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sid = norm_str(header_info.get("shipment_id", ""))</w:t>
      </w:r>
    </w:p>
    <w:p w14:paraId="661888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wh_code = norm_str(header_info.get("wh_code", ""))</w:t>
      </w:r>
    </w:p>
    <w:p w14:paraId="01A858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remark = norm_str(header_info.get("remark", ""))</w:t>
      </w:r>
    </w:p>
    <w:p w14:paraId="108AC4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ch = remark_channel_prefix(remark)</w:t>
      </w:r>
    </w:p>
    <w:p w14:paraId="5A4EA2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filename_omit_remark_channel:</w:t>
      </w:r>
    </w:p>
    <w:p w14:paraId="3A4000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base_fname = </w:t>
      </w:r>
    </w:p>
    <w:p w14:paraId="5D7BAC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f"{safe_excel_filename_part(sid)}+{box_n}箱({safe_excel_filename_part(wh_co</w:t>
      </w:r>
    </w:p>
    <w:p w14:paraId="79A239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de)}).xlsx"</w:t>
      </w:r>
    </w:p>
    <w:p w14:paraId="1E7079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</w:p>
    <w:p w14:paraId="5B4FFA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base_fname = f"{safe_excel_filename_part(sid)}+{box_n}箱({safe_excel_filename_p</w:t>
      </w:r>
    </w:p>
    <w:p w14:paraId="1AFA00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art(wh_code)}){safe_excel_filename_part(ch)}.xlsx"</w:t>
      </w:r>
    </w:p>
    <w:p w14:paraId="54782E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 = _unique_invoice_path(out_dir, base_fname)</w:t>
      </w:r>
    </w:p>
    <w:p w14:paraId="27EF7A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tbl_prebuilt is not None:</w:t>
      </w:r>
    </w:p>
    <w:p w14:paraId="366926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tbl = tbl_prebuilt</w:t>
      </w:r>
    </w:p>
    <w:p w14:paraId="154260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  <w:r>
        <w:rPr>
          <w:rFonts w:ascii="Courier New" w:hAnsi="Courier New" w:eastAsia="宋体"/>
          <w:sz w:val="16"/>
        </w:rPr>
        <w:br w:type="page"/>
      </w:r>
    </w:p>
    <w:p w14:paraId="2ACAAF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tbl = aggregate_invoice_ziliao_from_detail_df(detail_body, df_wh, </w:t>
      </w:r>
    </w:p>
    <w:p w14:paraId="16C79A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mixed_mode=mixed_mode)</w:t>
      </w:r>
    </w:p>
    <w:p w14:paraId="76EDAC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wb = Workbook()</w:t>
      </w:r>
    </w:p>
    <w:p w14:paraId="1EA51C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 = wb.active</w:t>
      </w:r>
    </w:p>
    <w:p w14:paraId="4FE419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ws.title = SHEET_INVOICE_ZILIAO</w:t>
      </w:r>
    </w:p>
    <w:p w14:paraId="6D5AAB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_fill_invoice_ziliao_sheet(ws, header_info, tbl, </w:t>
      </w:r>
    </w:p>
    <w:p w14:paraId="4316B5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invoice_cbm_decimals=invoice_cbm_decimals)</w:t>
      </w:r>
    </w:p>
    <w:p w14:paraId="7042E2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wb.save(win32_long_path(path))</w:t>
      </w:r>
    </w:p>
    <w:p w14:paraId="720311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path</w:t>
      </w:r>
    </w:p>
    <w:p w14:paraId="08EBF9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amazon_invoice_ziliao_header_info_from_box_path(path: str) -&gt; Dict[str, Any]:</w:t>
      </w:r>
    </w:p>
    <w:p w14:paraId="614B26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B8B84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从箱明细表解析抬头区：</w:t>
      </w:r>
    </w:p>
    <w:p w14:paraId="1A4DF4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【亚马逊仓代码】固定第 2 行：A 列为标签、B 列为值 —— 作为本文件唯一「仓库代码」，用于发票抬头与文件名括号内代码；</w:t>
      </w:r>
    </w:p>
    <w:p w14:paraId="56DF0B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货件编号：沿用 _parse_amazon_shipment_id；</w:t>
      </w:r>
    </w:p>
    <w:p w14:paraId="1A239B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备注、reference ID：在表头区扫描补充。</w:t>
      </w:r>
    </w:p>
    <w:p w14:paraId="797BBB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仓库收件地址优先取第 2 行 C 列「亚马逊仓地址」右侧 D 列；否则由 WAREHOUSE_ADDR_MAP[亚马逊仓代码] 反查。</w:t>
      </w:r>
    </w:p>
    <w:p w14:paraId="7429A1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CF10F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wh_code = ""</w:t>
      </w:r>
    </w:p>
    <w:p w14:paraId="42DA3E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remark = ""</w:t>
      </w:r>
    </w:p>
    <w:p w14:paraId="48A036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amazon_ref = ""</w:t>
      </w:r>
    </w:p>
    <w:p w14:paraId="10D098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wh_addr_from_sheet = ""</w:t>
      </w:r>
    </w:p>
    <w:p w14:paraId="13E7DF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wb = None</w:t>
      </w:r>
    </w:p>
    <w:p w14:paraId="34CF02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shipment_id = ""</w:t>
      </w:r>
    </w:p>
    <w:p w14:paraId="522879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try:</w:t>
      </w:r>
    </w:p>
    <w:p w14:paraId="2082EF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wb = load_workbook(path, data_only=True)</w:t>
      </w:r>
    </w:p>
    <w:p w14:paraId="42942F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 = wb.active</w:t>
      </w:r>
    </w:p>
    <w:p w14:paraId="4F2CBD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shipment_id = _parse_amazon_shipment_id(ws)</w:t>
      </w:r>
    </w:p>
    <w:p w14:paraId="345203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lab_r2 = norm_str(ws.cell(row=2, column=1).value)</w:t>
      </w:r>
    </w:p>
    <w:p w14:paraId="2150C3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val_r2 = norm_str(ws.cell(row=2, column=2).value)</w:t>
      </w:r>
    </w:p>
    <w:p w14:paraId="426963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lab_addr_r2 = norm_str(ws.cell(row=2, column=3).value)</w:t>
      </w:r>
    </w:p>
    <w:p w14:paraId="2448D9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val_addr_r2 = ws.cell(row=2, column=4).value</w:t>
      </w:r>
    </w:p>
    <w:p w14:paraId="130B8E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"亚马逊仓地址" in lab_addr_r2.replace(" ", ""):</w:t>
      </w:r>
    </w:p>
    <w:p w14:paraId="02CF77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wh_addr_from_sheet = norm_str(val_addr_r2)</w:t>
      </w:r>
    </w:p>
    <w:p w14:paraId="25342B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"亚马逊仓代码" in lab_r2 or lab_r2.replace(" ", "") == "亚马逊仓代码":</w:t>
      </w:r>
    </w:p>
    <w:p w14:paraId="502C44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wh_code = val_r2</w:t>
      </w:r>
    </w:p>
    <w:p w14:paraId="241D43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r in range(1, 8):</w:t>
      </w:r>
    </w:p>
    <w:p w14:paraId="73FBB7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 c in range(1, 15):</w:t>
      </w:r>
    </w:p>
    <w:p w14:paraId="373D94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lab = norm_str(ws.cell(row=r, column=c).value)</w:t>
      </w:r>
    </w:p>
    <w:p w14:paraId="300912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if not lab:</w:t>
      </w:r>
    </w:p>
    <w:p w14:paraId="56130E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continue</w:t>
      </w:r>
    </w:p>
    <w:p w14:paraId="71DB5F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nv = ws.cell(row=r, column=c + 1).value</w:t>
      </w:r>
    </w:p>
    <w:p w14:paraId="75A2A5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if not wh_code and lab in (COL_WAREHOUSE_CODE, "仓库代码", "物流中心编码", </w:t>
      </w:r>
    </w:p>
    <w:p w14:paraId="617B7D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"亚马逊仓代码"):</w:t>
      </w:r>
    </w:p>
    <w:p w14:paraId="74B2A9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wh_code = norm_str(nv)</w:t>
      </w:r>
    </w:p>
    <w:p w14:paraId="707CC8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elif "备注" in lab:</w:t>
      </w:r>
    </w:p>
    <w:p w14:paraId="72CD24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remark = norm_str(nv)</w:t>
      </w:r>
    </w:p>
    <w:p w14:paraId="576018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elif "reference" in lab.lower() or lab.replace(" ", "").upper() in </w:t>
      </w:r>
    </w:p>
    <w:p w14:paraId="7B8D54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("REFERENCEID:", "REFERENCEID"):</w:t>
      </w:r>
    </w:p>
    <w:p w14:paraId="6945E0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amazon_ref = norm_str(nv)</w:t>
      </w:r>
    </w:p>
    <w:p w14:paraId="2EFD4F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except Exception:</w:t>
      </w:r>
      <w:r>
        <w:rPr>
          <w:rFonts w:ascii="Courier New" w:hAnsi="Courier New" w:eastAsia="宋体"/>
          <w:sz w:val="16"/>
        </w:rPr>
        <w:br w:type="page"/>
      </w:r>
    </w:p>
    <w:p w14:paraId="0E25F8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pass</w:t>
      </w:r>
    </w:p>
    <w:p w14:paraId="55339CD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finally:</w:t>
      </w:r>
    </w:p>
    <w:p w14:paraId="3F3A4A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wb is not None:</w:t>
      </w:r>
    </w:p>
    <w:p w14:paraId="2805A7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try:</w:t>
      </w:r>
    </w:p>
    <w:p w14:paraId="38D82A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wb.close()</w:t>
      </w:r>
    </w:p>
    <w:p w14:paraId="5DF6F8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except Exception:</w:t>
      </w:r>
    </w:p>
    <w:p w14:paraId="174750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pass</w:t>
      </w:r>
    </w:p>
    <w:p w14:paraId="18746E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wh_addr = ""</w:t>
      </w:r>
    </w:p>
    <w:p w14:paraId="7A4F4A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wh_addr_from_sheet:</w:t>
      </w:r>
    </w:p>
    <w:p w14:paraId="74DCC3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wh_addr = wh_addr_from_sheet</w:t>
      </w:r>
    </w:p>
    <w:p w14:paraId="0131AA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elif wh_code and wh_code in WAREHOUSE_ADDR_MAP:</w:t>
      </w:r>
    </w:p>
    <w:p w14:paraId="7F9495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wh_addr = WAREHOUSE_ADDR_MAP[wh_code]</w:t>
      </w:r>
    </w:p>
    <w:p w14:paraId="5856E4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{</w:t>
      </w:r>
    </w:p>
    <w:p w14:paraId="1FDD1D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"shipment_id": shipment_id,</w:t>
      </w:r>
    </w:p>
    <w:p w14:paraId="4CDDB2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"store": "",</w:t>
      </w:r>
    </w:p>
    <w:p w14:paraId="29ED6A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"wh_code": wh_code,</w:t>
      </w:r>
    </w:p>
    <w:p w14:paraId="59E6542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"wh_addr": wh_addr,</w:t>
      </w:r>
    </w:p>
    <w:p w14:paraId="796E3B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"remark": remark,</w:t>
      </w:r>
    </w:p>
    <w:p w14:paraId="476F3D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"amazon_reference_id": amazon_ref,</w:t>
      </w:r>
    </w:p>
    <w:p w14:paraId="11239C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}</w:t>
      </w:r>
    </w:p>
    <w:p w14:paraId="057CFA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_amazon_df_drop_box_hdr_join_column(df: pd.DataFrame) -&gt; pd.DataFrame:</w:t>
      </w:r>
    </w:p>
    <w:p w14:paraId="0875EE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"""组合汇总各货件 sheet 写表时去掉内部关联列，避免多出一列「_箱列表头」。"""</w:t>
      </w:r>
    </w:p>
    <w:p w14:paraId="2AD681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df is not None and COL_AMAZON_BOX_HDR_FOR_JOIN in getattr(df, "columns", []):</w:t>
      </w:r>
    </w:p>
    <w:p w14:paraId="7EA773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df.drop(columns=[COL_AMAZON_BOX_HDR_FOR_JOIN], errors="ignore")</w:t>
      </w:r>
    </w:p>
    <w:p w14:paraId="6D1300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df</w:t>
      </w:r>
    </w:p>
    <w:p w14:paraId="24170C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_amazon_hdr_to_ctns_display_from_agg(agg_zh: pd.DataFrame) -&gt; Dict[str, str]:</w:t>
      </w:r>
    </w:p>
    <w:p w14:paraId="5288B6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DEEC8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箱明细第 3 行箱列表头字符串 → 装货单「箱数(CTNS)」展示（整数或 x-y）。</w:t>
      </w:r>
    </w:p>
    <w:p w14:paraId="615CC3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用于展开明细「箱号」列与装货单一致，而非占用箱分列标题（易被误认为列号）。</w:t>
      </w:r>
    </w:p>
    <w:p w14:paraId="3001F6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00187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out: Dict[str, str] = {}</w:t>
      </w:r>
    </w:p>
    <w:p w14:paraId="30FB75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agg_zh is None or len(agg_zh) == 0:</w:t>
      </w:r>
    </w:p>
    <w:p w14:paraId="7C4E67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out</w:t>
      </w:r>
    </w:p>
    <w:p w14:paraId="6AD929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_, zr in agg_zh.iterrows():</w:t>
      </w:r>
    </w:p>
    <w:p w14:paraId="7441FE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ctns_disp = _amazon_fmt_zhuanghuo_ctns_cell(zr.get("箱数(CTNS)"))</w:t>
      </w:r>
    </w:p>
    <w:p w14:paraId="285E0B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src = norm_str(zr.get(COL_AMZ_BOX_SOURCE, ""))</w:t>
      </w:r>
    </w:p>
    <w:p w14:paraId="375762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part in src.split(";"):</w:t>
      </w:r>
    </w:p>
    <w:p w14:paraId="15303D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 = norm_str(part)</w:t>
      </w:r>
    </w:p>
    <w:p w14:paraId="7D4521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p and p not in out:</w:t>
      </w:r>
    </w:p>
    <w:p w14:paraId="34AF86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out[p] = ctns_disp</w:t>
      </w:r>
    </w:p>
    <w:p w14:paraId="3E6FAB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out</w:t>
      </w:r>
    </w:p>
    <w:p w14:paraId="3EAE92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_amazon_merged_box_column_has_quantity(merged: pd.DataFrame, bc: str) -&gt; bool:</w:t>
      </w:r>
    </w:p>
    <w:p w14:paraId="6EA3E2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"""合并后箱分列是否有任一行数量 &gt; 0（用于物理箱号与装货单一致，不因展开行缺失而错位）。"""</w:t>
      </w:r>
    </w:p>
    <w:p w14:paraId="437557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merged is None or len(merged) == 0 or bc not in merged.columns:</w:t>
      </w:r>
    </w:p>
    <w:p w14:paraId="017DA4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False</w:t>
      </w:r>
    </w:p>
    <w:p w14:paraId="7E62D3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i in range(len(merged)):</w:t>
      </w:r>
    </w:p>
    <w:p w14:paraId="6E4BEC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to_number(merged.iloc[i][bc]) &gt; 0:</w:t>
      </w:r>
    </w:p>
    <w:p w14:paraId="2632D8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True</w:t>
      </w:r>
    </w:p>
    <w:p w14:paraId="2665ED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False</w:t>
      </w:r>
    </w:p>
    <w:p w14:paraId="2BF633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expand_amazon_merged_to_transfer_like_dataframe(</w:t>
      </w:r>
      <w:r>
        <w:rPr>
          <w:rFonts w:ascii="Courier New" w:hAnsi="Courier New" w:eastAsia="宋体"/>
          <w:sz w:val="16"/>
        </w:rPr>
        <w:br w:type="page"/>
      </w:r>
    </w:p>
    <w:p w14:paraId="6E5711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merged: pd.DataFrame,</w:t>
      </w:r>
    </w:p>
    <w:p w14:paraId="0E3165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box_cols: List[str],</w:t>
      </w:r>
    </w:p>
    <w:p w14:paraId="19A8A3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hdrs: List[str],</w:t>
      </w:r>
    </w:p>
    <w:p w14:paraId="188E41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metrics: List[Dict[str, float]],</w:t>
      </w:r>
    </w:p>
    <w:p w14:paraId="00954D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</w:p>
    <w:p w14:paraId="6F0A6C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agg_zh_prebuilt: Optional[pd.DataFrame] = None,</w:t>
      </w:r>
    </w:p>
    <w:p w14:paraId="753E4F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077A7B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724F77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将单文件箱明细合并结果展开为与沃尔玛「仓库装箱单」行结构相近的明细：</w:t>
      </w:r>
    </w:p>
    <w:p w14:paraId="45D3D3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每个「SKU 行 × 有量的箱列」一行；毛重按箱内数量占比分摊（与装箱单逻辑一致）；净重按 max(0,毛重−1)×占比（与装箱单一致）；体积同比分摊。</w:t>
      </w:r>
    </w:p>
    <w:p w14:paraId="3EAE06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「箱号」列：每份箱明细/货件 sheet 内独立编号；与装货单一致——先数清全部「纯箱列」再数「混箱列」：</w:t>
      </w:r>
    </w:p>
    <w:p w14:paraId="57FF71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纯箱列在列序上从左到右依次为 1…N_纯（单列仅一款号时该行箱号为整数）；混箱列依次为 N_纯+1、N_纯+2…，</w:t>
      </w:r>
    </w:p>
    <w:p w14:paraId="44DE46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多款号同列时写「物理混箱号-行序」如「6-1」「6-2」。表体行序仍为先箱列序号、再原明细行序。</w:t>
      </w:r>
    </w:p>
    <w:p w14:paraId="307277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agg_zh_prebuilt 保留仅为兼容调用方，此处不用于箱号计算。</w:t>
      </w:r>
    </w:p>
    <w:p w14:paraId="2EE12C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列顺序：… FNSKU → SPU → 中文报关名 → … → 长宽高 → 净重/毛重/抛重/体积。</w:t>
      </w:r>
    </w:p>
    <w:p w14:paraId="1CE518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1AED7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col_order = [</w:t>
      </w:r>
    </w:p>
    <w:p w14:paraId="150544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COL_MSKU,</w:t>
      </w:r>
    </w:p>
    <w:p w14:paraId="7A57FB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COL_SKU,</w:t>
      </w:r>
    </w:p>
    <w:p w14:paraId="3A7982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COL_QTY,</w:t>
      </w:r>
    </w:p>
    <w:p w14:paraId="46D2B4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COL_BOX_NO,</w:t>
      </w:r>
    </w:p>
    <w:p w14:paraId="05C738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COL_FNSKU,</w:t>
      </w:r>
    </w:p>
    <w:p w14:paraId="3FDECF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COL_SPU,</w:t>
      </w:r>
    </w:p>
    <w:p w14:paraId="582DAA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COL_CN_NAME,</w:t>
      </w:r>
    </w:p>
    <w:p w14:paraId="04B4C6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COL_HS_CODE,</w:t>
      </w:r>
    </w:p>
    <w:p w14:paraId="5DCC2B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COL_ELEM,</w:t>
      </w:r>
    </w:p>
    <w:p w14:paraId="6C48C9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COL_PRICE,</w:t>
      </w:r>
    </w:p>
    <w:p w14:paraId="2AD4AF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COL_UNIT,</w:t>
      </w:r>
    </w:p>
    <w:p w14:paraId="018041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COL_PRODUCT_MATERIAL,</w:t>
      </w:r>
    </w:p>
    <w:p w14:paraId="50E3FE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COL_LEN,</w:t>
      </w:r>
    </w:p>
    <w:p w14:paraId="593C71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COL_WIDTH,</w:t>
      </w:r>
    </w:p>
    <w:p w14:paraId="7FB1C2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COL_HEIGHT,</w:t>
      </w:r>
    </w:p>
    <w:p w14:paraId="268BCC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COL_NET_WEIGHT,</w:t>
      </w:r>
    </w:p>
    <w:p w14:paraId="5BDD5E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COL_GROSS_WEIGHT,</w:t>
      </w:r>
    </w:p>
    <w:p w14:paraId="3EBA5D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COL_VOL_WEIGHT,</w:t>
      </w:r>
    </w:p>
    <w:p w14:paraId="68B6D2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NEW_COL_VOLUME,</w:t>
      </w:r>
    </w:p>
    <w:p w14:paraId="0041D5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NEW_COL_CHARGE_WT,</w:t>
      </w:r>
    </w:p>
    <w:p w14:paraId="4B610A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COL_AMAZON_BOX_HDR_FOR_JOIN,</w:t>
      </w:r>
    </w:p>
    <w:p w14:paraId="2F692E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]</w:t>
      </w:r>
    </w:p>
    <w:p w14:paraId="39AB7B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merged is None or len(merged) == 0:</w:t>
      </w:r>
    </w:p>
    <w:p w14:paraId="15F934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pd.DataFrame(columns=col_order)</w:t>
      </w:r>
    </w:p>
    <w:p w14:paraId="37F76E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n_box = len(box_cols)</w:t>
      </w:r>
    </w:p>
    <w:p w14:paraId="40631D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len(hdrs) != n_box or len(metrics) != n_box:</w:t>
      </w:r>
    </w:p>
    <w:p w14:paraId="39F357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ValueError("箱列表头、底部指标与箱分列数量不一致。")</w:t>
      </w:r>
    </w:p>
    <w:p w14:paraId="481D4D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_ = agg_zh_prebuilt  # 兼容旧调用；箱号与 build_amazon_zhuanghuo_pure_mixed 的纯/混箱编号规则对齐</w:t>
      </w:r>
    </w:p>
    <w:p w14:paraId="68984F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nm = len(merged)</w:t>
      </w:r>
    </w:p>
    <w:p w14:paraId="05BDD8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box_spu_qty: List[Any] = [defaultdict(float) for _ in range(n_box)]</w:t>
      </w:r>
    </w:p>
    <w:p w14:paraId="42DC1A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i in range(nm):</w:t>
      </w:r>
    </w:p>
    <w:p w14:paraId="06B8AF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spu_key = norm_str(merged.iloc[i].get("spu", ""))</w:t>
      </w:r>
      <w:bookmarkStart w:id="0" w:name="_GoBack"/>
      <w:bookmarkEnd w:id="0"/>
      <w:r>
        <w:rPr>
          <w:rFonts w:ascii="Courier New" w:hAnsi="Courier New" w:eastAsia="宋体"/>
          <w:sz w:val="16"/>
        </w:rPr>
        <w:br w:type="page"/>
      </w:r>
    </w:p>
    <w:p w14:paraId="7EE988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q = to_number(merged.iloc[i][bc])</w:t>
      </w:r>
    </w:p>
    <w:p w14:paraId="3347C8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q &gt; 0:</w:t>
      </w:r>
    </w:p>
    <w:p w14:paraId="26CE9E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box_spu_qty[j][spu_key] += q</w:t>
      </w:r>
    </w:p>
    <w:p w14:paraId="1B3605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rows_out: List[Dict[str, Any]] = []</w:t>
      </w:r>
    </w:p>
    <w:p w14:paraId="1134B1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i in range(nm):</w:t>
      </w:r>
    </w:p>
    <w:p w14:paraId="57BE02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row = merged.iloc[i]</w:t>
      </w:r>
    </w:p>
    <w:p w14:paraId="0B4E62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spu_v = norm_str(row.get("spu", ""))</w:t>
      </w:r>
    </w:p>
    <w:p w14:paraId="47305F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j, bc in enumerate(box_cols):</w:t>
      </w:r>
    </w:p>
    <w:p w14:paraId="6E281BD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qty_ij = to_number(row[bc])</w:t>
      </w:r>
    </w:p>
    <w:p w14:paraId="3A2584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qty_ij &lt;= 0:</w:t>
      </w:r>
    </w:p>
    <w:p w14:paraId="65AFFC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continue</w:t>
      </w:r>
    </w:p>
    <w:p w14:paraId="06E3E4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bm = metrics[j]</w:t>
      </w:r>
    </w:p>
    <w:p w14:paraId="6F2BB2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G = float(bm.get("gross") or 0)</w:t>
      </w:r>
    </w:p>
    <w:p w14:paraId="25BE60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L = float(bm.get("L") or 0)</w:t>
      </w:r>
    </w:p>
    <w:p w14:paraId="24A1FF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 = float(bm.get("W") or 0)</w:t>
      </w:r>
    </w:p>
    <w:p w14:paraId="746CFC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 = float(bm.get("H") or 0)</w:t>
      </w:r>
    </w:p>
    <w:p w14:paraId="42F527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tot_b = float(sum(box_spu_qty[j].values()))</w:t>
      </w:r>
    </w:p>
    <w:p w14:paraId="397D37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ratio = (qty_ij / tot_b) if tot_b &gt; 0 else 0.0</w:t>
      </w:r>
    </w:p>
    <w:p w14:paraId="53A060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w_alloc = G * ratio</w:t>
      </w:r>
    </w:p>
    <w:p w14:paraId="016872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net_alloc = max(0.0, G - 1.0) * ratio</w:t>
      </w:r>
    </w:p>
    <w:p w14:paraId="2C1C2D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vol_cell = (L * W * H) / 1_000_000.0 * ratio</w:t>
      </w:r>
    </w:p>
    <w:p w14:paraId="3E9361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vw = w_alloc</w:t>
      </w:r>
    </w:p>
    <w:p w14:paraId="1F4FB6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hdr_label = norm_str(hdrs[j])</w:t>
      </w:r>
    </w:p>
    <w:p w14:paraId="7F2B28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rec = {</w:t>
      </w:r>
    </w:p>
    <w:p w14:paraId="6A7411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COL_MSKU: norm_str(row.get(COL_MSKU, "")),</w:t>
      </w:r>
    </w:p>
    <w:p w14:paraId="2DBC6E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COL_SKU: norm_str(row.get(COL_SKU, "")),</w:t>
      </w:r>
    </w:p>
    <w:p w14:paraId="75258E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COL_QTY: qty_ij,</w:t>
      </w:r>
    </w:p>
    <w:p w14:paraId="7294C8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COL_BOX_NO: "",</w:t>
      </w:r>
    </w:p>
    <w:p w14:paraId="199A06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COL_FNSKU: norm_str(row.get(COL_FNSKU, "")),</w:t>
      </w:r>
    </w:p>
    <w:p w14:paraId="4537A8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COL_SPU: spu_v,</w:t>
      </w:r>
    </w:p>
    <w:p w14:paraId="0F0CE7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COL_CN_NAME: norm_str(row.get(COL_CN_NAME, "")),</w:t>
      </w:r>
    </w:p>
    <w:p w14:paraId="60D0B1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COL_HS_CODE: norm_str(row.get(COL_HS_CODE, "")),</w:t>
      </w:r>
    </w:p>
    <w:p w14:paraId="5123E8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COL_ELEM: norm_str(row.get(COL_ELEM, "")),</w:t>
      </w:r>
    </w:p>
    <w:p w14:paraId="476443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COL_PRICE: norm_str(row.get(COL_PRICE, "")),</w:t>
      </w:r>
    </w:p>
    <w:p w14:paraId="161042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COL_UNIT: norm_str(row.get(COL_UNIT, "")),</w:t>
      </w:r>
    </w:p>
    <w:p w14:paraId="462D79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COL_PRODUCT_MATERIAL: norm_str(row.get(COL_PRODUCT_MATERIAL, "")),</w:t>
      </w:r>
    </w:p>
    <w:p w14:paraId="69A9D2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COL_LEN: L,</w:t>
      </w:r>
    </w:p>
    <w:p w14:paraId="255EAC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COL_WIDTH: W,</w:t>
      </w:r>
    </w:p>
    <w:p w14:paraId="79C4E1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COL_HEIGHT: H,</w:t>
      </w:r>
    </w:p>
    <w:p w14:paraId="579239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COL_NET_WEIGHT: round(net_alloc, 6),</w:t>
      </w:r>
    </w:p>
    <w:p w14:paraId="768F06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COL_GROSS_WEIGHT: round(w_alloc, 6),</w:t>
      </w:r>
    </w:p>
    <w:p w14:paraId="059BDD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COL_VOL_WEIGHT: round(vw, 6),</w:t>
      </w:r>
    </w:p>
    <w:p w14:paraId="632095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NEW_COL_VOLUME: round_amazon_volume(vol_cell),</w:t>
      </w:r>
    </w:p>
    <w:p w14:paraId="68E8D5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NEW_COL_CHARGE_WT: round(max(w_alloc, vw), 6),</w:t>
      </w:r>
    </w:p>
    <w:p w14:paraId="72F5A5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COL_AMAZON_BOX_HDR_FOR_JOIN: hdr_label,</w:t>
      </w:r>
    </w:p>
    <w:p w14:paraId="50219F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"_exp_col_j": j,</w:t>
      </w:r>
    </w:p>
    <w:p w14:paraId="1A4388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"_exp_row_i": i,</w:t>
      </w:r>
    </w:p>
    <w:p w14:paraId="356B23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}</w:t>
      </w:r>
    </w:p>
    <w:p w14:paraId="24838D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rows_out.append(rec)</w:t>
      </w:r>
    </w:p>
    <w:p w14:paraId="747306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df_out = pd.DataFrame(rows_out)</w:t>
      </w:r>
      <w:r>
        <w:rPr>
          <w:rFonts w:ascii="Courier New" w:hAnsi="Courier New" w:eastAsia="宋体"/>
          <w:sz w:val="16"/>
        </w:rPr>
        <w:br w:type="page"/>
      </w:r>
    </w:p>
    <w:p w14:paraId="52D2A1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len(df_out) == 0:</w:t>
      </w:r>
    </w:p>
    <w:p w14:paraId="1B8BA2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pd.DataFrame(columns=col_order)</w:t>
      </w:r>
    </w:p>
    <w:p w14:paraId="3889FA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箱号：纯箱列按列序 1…；混箱列接在全部纯箱列之后（与装货单「箱数(CTNS)」绝对 x 一致）</w:t>
      </w:r>
    </w:p>
    <w:p w14:paraId="122605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df_out = df_out.sort_values(by=["_exp_col_j", "_exp_row_i"], </w:t>
      </w:r>
    </w:p>
    <w:p w14:paraId="3AA09C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kind="mergesort").reset_index(drop=True)</w:t>
      </w:r>
    </w:p>
    <w:p w14:paraId="25177D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pure_map_pm, mixed_js_pm = _amazon_box_column_pure_mixed_classification(merged, </w:t>
      </w:r>
    </w:p>
    <w:p w14:paraId="239121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box_cols)</w:t>
      </w:r>
    </w:p>
    <w:p w14:paraId="596A88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pure_js: Set[int] = set()</w:t>
      </w:r>
    </w:p>
    <w:p w14:paraId="019669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js in pure_map_pm.values():</w:t>
      </w:r>
    </w:p>
    <w:p w14:paraId="47F6BB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pure_js.update(js)</w:t>
      </w:r>
    </w:p>
    <w:p w14:paraId="5FB12F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mixed_sorted = sorted(mixed_js_pm)</w:t>
      </w:r>
    </w:p>
    <w:p w14:paraId="3AE973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num_pure_columns = sum(len(js) for js in pure_map_pm.values())</w:t>
      </w:r>
    </w:p>
    <w:p w14:paraId="39DBAB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mixed_rank = {mj: idx for idx, mj in enumerate(mixed_sorted)}</w:t>
      </w:r>
    </w:p>
    <w:p w14:paraId="7674A6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phys_by_j: Dict[int, int] = {}</w:t>
      </w:r>
    </w:p>
    <w:p w14:paraId="44C81A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j, bc in enumerate(box_cols):</w:t>
      </w:r>
    </w:p>
    <w:p w14:paraId="415D22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_amazon_merged_box_column_has_quantity(merged, bc):</w:t>
      </w:r>
    </w:p>
    <w:p w14:paraId="711AD4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continue</w:t>
      </w:r>
    </w:p>
    <w:p w14:paraId="1C50B2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j in mixed_rank:</w:t>
      </w:r>
    </w:p>
    <w:p w14:paraId="4E16A3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phys_by_j[j] = num_pure_columns + mixed_rank[j] + 1</w:t>
      </w:r>
    </w:p>
    <w:p w14:paraId="0EBB91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elif j in pure_js:</w:t>
      </w:r>
    </w:p>
    <w:p w14:paraId="4B5C57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phys_by_j[j] = 1 + sum(1 for pj in pure_js if pj &lt; j)</w:t>
      </w:r>
    </w:p>
    <w:p w14:paraId="784498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else:</w:t>
      </w:r>
    </w:p>
    <w:p w14:paraId="134A7D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phys_by_j[j] = len(phys_by_j) + 1</w:t>
      </w:r>
    </w:p>
    <w:p w14:paraId="2A189F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n_lines_by_j = {</w:t>
      </w:r>
    </w:p>
    <w:p w14:paraId="3522DB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int(k): int(v) for k, v in df_out.groupby("_exp_col_j", </w:t>
      </w:r>
    </w:p>
    <w:p w14:paraId="036599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sort=False).size().items()</w:t>
      </w:r>
    </w:p>
    <w:p w14:paraId="0B17CF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}</w:t>
      </w:r>
    </w:p>
    <w:p w14:paraId="691C8F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df_out["_yrank"] = df_out.groupby("_exp_col_j", sort=False).cumcount() + 1</w:t>
      </w:r>
    </w:p>
    <w:p w14:paraId="09197D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_amazon_expanded_box_no_cell(r: pd.Series) -&gt; str:</w:t>
      </w:r>
    </w:p>
    <w:p w14:paraId="6223B4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jj = int(r["_exp_col_j"])</w:t>
      </w:r>
    </w:p>
    <w:p w14:paraId="4D233F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phys = phys_by_j.get(jj, jj + 1)</w:t>
      </w:r>
    </w:p>
    <w:p w14:paraId="303235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y = int(r["_yrank"])</w:t>
      </w:r>
    </w:p>
    <w:p w14:paraId="678DA9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n_lines = int(n_lines_by_j.get(jj, 1))</w:t>
      </w:r>
    </w:p>
    <w:p w14:paraId="446BE8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n_lines &lt;= 1:</w:t>
      </w:r>
    </w:p>
    <w:p w14:paraId="0A56DF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str(phys)</w:t>
      </w:r>
    </w:p>
    <w:p w14:paraId="5163E7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f"{phys}-{y}"</w:t>
      </w:r>
    </w:p>
    <w:p w14:paraId="59FF65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df_out[COL_BOX_NO] = df_out.apply(_amazon_expanded_box_no_cell, axis=1)</w:t>
      </w:r>
    </w:p>
    <w:p w14:paraId="2D4514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df_out = df_out.drop(columns=["_exp_col_j", "_exp_row_i", "_yrank"], </w:t>
      </w:r>
    </w:p>
    <w:p w14:paraId="2EA28D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errors="ignore")</w:t>
      </w:r>
    </w:p>
    <w:p w14:paraId="4600B7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df_out[col_order]</w:t>
      </w:r>
    </w:p>
    <w:p w14:paraId="09D247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_amazon_build_global_batch_order_context(</w:t>
      </w:r>
    </w:p>
    <w:p w14:paraId="291382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paths_ordered: List[str],</w:t>
      </w:r>
    </w:p>
    <w:p w14:paraId="7B2218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df_product: pd.DataFrame,</w:t>
      </w:r>
    </w:p>
    <w:p w14:paraId="4B0B48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Optional[Dict[str, Any]]:</w:t>
      </w:r>
    </w:p>
    <w:p w14:paraId="725619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43FAB4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与 run_amazon_zhuanghuo_export 一致：多箱明细合并为 merged_all → 全局装货单 agg → 装箱单行 pk_rows</w:t>
      </w:r>
    </w:p>
    <w:p w14:paraId="2C98D5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→ 报关单同款合并表；另返回 agg_global_path_row_indices：每份箱明细对应的全局装货单行下标（与报关装货单顺序一致）。</w:t>
      </w:r>
    </w:p>
    <w:p w14:paraId="601C2D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609C5C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paths_ordered:</w:t>
      </w:r>
    </w:p>
    <w:p w14:paraId="401092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None</w:t>
      </w:r>
      <w:r>
        <w:rPr>
          <w:rFonts w:ascii="Courier New" w:hAnsi="Courier New" w:eastAsia="宋体"/>
          <w:sz w:val="16"/>
        </w:rPr>
        <w:br w:type="page"/>
      </w:r>
    </w:p>
    <w:p w14:paraId="54C575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chunks: List[pd.DataFrame] = []</w:t>
      </w:r>
    </w:p>
    <w:p w14:paraId="0A2361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global_base = 0</w:t>
      </w:r>
    </w:p>
    <w:p w14:paraId="574813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all_g_headers: List[str] = []</w:t>
      </w:r>
    </w:p>
    <w:p w14:paraId="63F9A9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all_box_metrics: List[Dict[str, float]] = []</w:t>
      </w:r>
    </w:p>
    <w:p w14:paraId="26E944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path_hdr_sets: List[set] = []</w:t>
      </w:r>
    </w:p>
    <w:p w14:paraId="34BA1FA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ord_idx, p in enumerate(paths_ordered):</w:t>
      </w:r>
    </w:p>
    <w:p w14:paraId="59B1FF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merged, box_cols, _n_box = amazon_merge_single_box_file(p, df_product)</w:t>
      </w:r>
    </w:p>
    <w:p w14:paraId="7E7017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mlist = read_amazon_box_footer_metrics(p)</w:t>
      </w:r>
    </w:p>
    <w:p w14:paraId="338FDC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len(mlist) != len(box_cols):</w:t>
      </w:r>
    </w:p>
    <w:p w14:paraId="5DE941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</w:t>
      </w:r>
    </w:p>
    <w:p w14:paraId="60EE71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f"箱明细底部毛重/尺寸条数与箱分列不一致：{p}（底部 {len(mlist)} 列 vs 箱分列 {len(box_cols)}）"</w:t>
      </w:r>
    </w:p>
    <w:p w14:paraId="7106BA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)</w:t>
      </w:r>
    </w:p>
    <w:p w14:paraId="30E733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all_box_metrics.extend(mlist)</w:t>
      </w:r>
    </w:p>
    <w:p w14:paraId="0601F4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n_spu = int(merged["spu"].nunique())</w:t>
      </w:r>
    </w:p>
    <w:p w14:paraId="0807BF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merged = merged.copy()</w:t>
      </w:r>
    </w:p>
    <w:p w14:paraId="7C54C2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merged["_amz_multi_src"] = n_spu &gt; 1</w:t>
      </w:r>
    </w:p>
    <w:p w14:paraId="12B841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merged["_amz_file_ord"] = ord_idx</w:t>
      </w:r>
    </w:p>
    <w:p w14:paraId="52E33D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hdrs = read_amazon_box_headers_row3(p)</w:t>
      </w:r>
    </w:p>
    <w:p w14:paraId="2DBB80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len(hdrs) != len(box_cols):</w:t>
      </w:r>
    </w:p>
    <w:p w14:paraId="4412E9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ValueError(f"箱明细箱列数与第 3 行箱列表头数不一致：{p}")</w:t>
      </w:r>
    </w:p>
    <w:p w14:paraId="507AAB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path_hdr_sets.append({norm_str(h) for h in hdrs if norm_str(h)})</w:t>
      </w:r>
    </w:p>
    <w:p w14:paraId="2F0AD9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h in hdrs:</w:t>
      </w:r>
    </w:p>
    <w:p w14:paraId="4DE179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all_g_headers.append(norm_str(h))</w:t>
      </w:r>
    </w:p>
    <w:p w14:paraId="46A65B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renamed, global_base = _amazon_rename_boxes_to_global(merged, box_cols, </w:t>
      </w:r>
    </w:p>
    <w:p w14:paraId="3A0D6E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global_base)</w:t>
      </w:r>
    </w:p>
    <w:p w14:paraId="09DF58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chunks.append(renamed)</w:t>
      </w:r>
    </w:p>
    <w:p w14:paraId="54EA77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big = pd.concat(chunks, ignore_index=True)</w:t>
      </w:r>
    </w:p>
    <w:p w14:paraId="266A94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g_cols = sorted(</w:t>
      </w:r>
    </w:p>
    <w:p w14:paraId="253A7E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[c for c in big.columns if c.startswith("__g")], key=lambda x: </w:t>
      </w:r>
    </w:p>
    <w:p w14:paraId="4DB39A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int(x.replace("__g", ""))</w:t>
      </w:r>
    </w:p>
    <w:p w14:paraId="1DBD62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7FCEA3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g_cols:</w:t>
      </w:r>
    </w:p>
    <w:p w14:paraId="43EB61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big[c] = pd.to_numeric(big[c], errors="coerce").fillna(0.0)</w:t>
      </w:r>
    </w:p>
    <w:p w14:paraId="6FE322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len(all_g_headers) != len(g_cols):</w:t>
      </w:r>
    </w:p>
    <w:p w14:paraId="37D95B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ValueError("全局箱列与箱列表头数量不一致，请检查各箱明细是否均为横向模板。")</w:t>
      </w:r>
    </w:p>
    <w:p w14:paraId="5D05F2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merged_all = merge_amazon_cross_files_respect_multi_spu(big, g_cols)</w:t>
      </w:r>
    </w:p>
    <w:p w14:paraId="426517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agg_global = build_amazon_zhuanghuo_pure_mixed(merged_all, g_cols, all_g_headers)</w:t>
      </w:r>
    </w:p>
    <w:p w14:paraId="6A76BD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pk_rows = build_amazon_packing_rows(</w:t>
      </w:r>
    </w:p>
    <w:p w14:paraId="1E43F6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agg_global, merged_all, g_cols, all_g_headers, all_box_metrics</w:t>
      </w:r>
    </w:p>
    <w:p w14:paraId="07CA19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714DC4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agg_w = amazon_agg_df_with_weight_for_customs(agg_global, pk_rows)</w:t>
      </w:r>
    </w:p>
    <w:p w14:paraId="0F7950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agg_merged_customs = merge_amazon_customs_agg_by_kuanhao(agg_w)</w:t>
      </w:r>
    </w:p>
    <w:p w14:paraId="067A21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path_row_indices: List[List[int]] = [[] for _ in paths_ordered]</w:t>
      </w:r>
    </w:p>
    <w:p w14:paraId="3DB60E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assigned_gi: set = set()</w:t>
      </w:r>
    </w:p>
    <w:p w14:paraId="4A90B1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gi, (_, zr) in enumerate(agg_global.iterrows()):</w:t>
      </w:r>
    </w:p>
    <w:p w14:paraId="54C212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parts = [norm_str(x) for x in norm_str(zr.get(COL_AMZ_BOX_SOURCE, </w:t>
      </w:r>
    </w:p>
    <w:p w14:paraId="690F5E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"")).split(";") if norm_str(x)]</w:t>
      </w:r>
    </w:p>
    <w:p w14:paraId="7DCD3F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parts:</w:t>
      </w:r>
    </w:p>
    <w:p w14:paraId="372BF2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continue</w:t>
      </w:r>
    </w:p>
    <w:p w14:paraId="74B263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chosen_pi = -1</w:t>
      </w:r>
      <w:r>
        <w:rPr>
          <w:rFonts w:ascii="Courier New" w:hAnsi="Courier New" w:eastAsia="宋体"/>
          <w:sz w:val="16"/>
        </w:rPr>
        <w:br w:type="page"/>
      </w:r>
    </w:p>
    <w:p w14:paraId="7FDC33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pi, hset in enumerate(path_hdr_sets):</w:t>
      </w:r>
    </w:p>
    <w:p w14:paraId="089FDE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all(p in hset for p in parts):</w:t>
      </w:r>
    </w:p>
    <w:p w14:paraId="03C2BA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chosen_pi = pi</w:t>
      </w:r>
    </w:p>
    <w:p w14:paraId="6EAF3F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break</w:t>
      </w:r>
    </w:p>
    <w:p w14:paraId="6F866F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chosen_pi &lt; 0:</w:t>
      </w:r>
    </w:p>
    <w:p w14:paraId="778E61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 pi, hset in enumerate(path_hdr_sets):</w:t>
      </w:r>
    </w:p>
    <w:p w14:paraId="670A05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if any(p in hset for p in parts):</w:t>
      </w:r>
    </w:p>
    <w:p w14:paraId="1BDEC8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chosen_pi = pi</w:t>
      </w:r>
    </w:p>
    <w:p w14:paraId="484A10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break</w:t>
      </w:r>
    </w:p>
    <w:p w14:paraId="267F26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chosen_pi &gt;= 0:</w:t>
      </w:r>
    </w:p>
    <w:p w14:paraId="594B90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path_row_indices[chosen_pi].append(gi)</w:t>
      </w:r>
    </w:p>
    <w:p w14:paraId="5AD071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assigned_gi.add(gi)</w:t>
      </w:r>
    </w:p>
    <w:p w14:paraId="40FA1E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gi in range(len(agg_global)):</w:t>
      </w:r>
    </w:p>
    <w:p w14:paraId="103366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gi not in assigned_gi:</w:t>
      </w:r>
    </w:p>
    <w:p w14:paraId="20247A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path_row_indices[0].append(gi)</w:t>
      </w:r>
    </w:p>
    <w:p w14:paraId="771DB9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{</w:t>
      </w:r>
    </w:p>
    <w:p w14:paraId="77DCBB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"merged_all": merged_all,</w:t>
      </w:r>
    </w:p>
    <w:p w14:paraId="6005DE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"g_cols": g_cols,</w:t>
      </w:r>
    </w:p>
    <w:p w14:paraId="5E2020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"all_g_headers": all_g_headers,</w:t>
      </w:r>
    </w:p>
    <w:p w14:paraId="1FFAF9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"all_box_metrics": all_box_metrics,</w:t>
      </w:r>
    </w:p>
    <w:p w14:paraId="41958F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"agg_global": agg_global,</w:t>
      </w:r>
    </w:p>
    <w:p w14:paraId="5223A5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"pk_rows": pk_rows,</w:t>
      </w:r>
    </w:p>
    <w:p w14:paraId="27B892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"agg_merged_customs": agg_merged_customs,</w:t>
      </w:r>
    </w:p>
    <w:p w14:paraId="432FFB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"agg_global_path_row_indices": path_row_indices,</w:t>
      </w:r>
    </w:p>
    <w:p w14:paraId="4FF255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}</w:t>
      </w:r>
    </w:p>
    <w:p w14:paraId="27B104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_amazon_reorder_summary_main_rows_like_customs(</w:t>
      </w:r>
    </w:p>
    <w:p w14:paraId="235069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summary_main: pd.DataFrame,</w:t>
      </w:r>
    </w:p>
    <w:p w14:paraId="3F3DD8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merged_customs: pd.DataFrame,</w:t>
      </w:r>
    </w:p>
    <w:p w14:paraId="6F7C56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</w:p>
    <w:p w14:paraId="216DBF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agg_global: Optional[pd.DataFrame] = None,</w:t>
      </w:r>
    </w:p>
    <w:p w14:paraId="4CDEAA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7CE0C8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"""汇总表首表（无箱号列）：数据行按报关单 merge 后行序排列；可选按全局装货单款号首次出现序作同位次序。"""</w:t>
      </w:r>
    </w:p>
    <w:p w14:paraId="67F15D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summary_main is None or len(summary_main) == 0:</w:t>
      </w:r>
    </w:p>
    <w:p w14:paraId="46A5D1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summary_main</w:t>
      </w:r>
    </w:p>
    <w:p w14:paraId="0597D4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merged_customs is None or len(merged_customs) == 0:</w:t>
      </w:r>
    </w:p>
    <w:p w14:paraId="64AB2B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summary_main</w:t>
      </w:r>
    </w:p>
    <w:p w14:paraId="02AECC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COL_CN_NAME not in summary_main.columns:</w:t>
      </w:r>
    </w:p>
    <w:p w14:paraId="4978DF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summary_main</w:t>
      </w:r>
    </w:p>
    <w:p w14:paraId="198BC7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mask_tot = summary_main[COL_CN_NAME].map(norm_str).eq("总计")</w:t>
      </w:r>
    </w:p>
    <w:p w14:paraId="579C68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data = summary_main.loc[~mask_tot].copy()</w:t>
      </w:r>
    </w:p>
    <w:p w14:paraId="462774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 = summary_main.loc[mask_tot].copy()</w:t>
      </w:r>
    </w:p>
    <w:p w14:paraId="046002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len(data) == 0:</w:t>
      </w:r>
    </w:p>
    <w:p w14:paraId="67F0CC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summary_main</w:t>
      </w:r>
    </w:p>
    <w:p w14:paraId="3A5C4F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spu_first: Dict[str, int] = {}</w:t>
      </w:r>
    </w:p>
    <w:p w14:paraId="4529B2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agg_global is not None and len(agg_global) &gt; 0 and "款号" in agg_global.columns:</w:t>
      </w:r>
    </w:p>
    <w:p w14:paraId="6ACDBF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i, (_, gr) in enumerate(agg_global.iterrows()):</w:t>
      </w:r>
    </w:p>
    <w:p w14:paraId="435066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k = norm_str(gr.get("款号", ""))</w:t>
      </w:r>
    </w:p>
    <w:p w14:paraId="289F42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k and k not in spu_first:</w:t>
      </w:r>
    </w:p>
    <w:p w14:paraId="53D7E1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spu_first[k] = i</w:t>
      </w:r>
    </w:p>
    <w:p w14:paraId="647C47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row_matches(sr: pd.Series, mr: pd.Series) -&gt; bool:</w:t>
      </w:r>
      <w:r>
        <w:rPr>
          <w:rFonts w:ascii="Courier New" w:hAnsi="Courier New" w:eastAsia="宋体"/>
          <w:sz w:val="16"/>
        </w:rPr>
        <w:br w:type="page"/>
      </w:r>
    </w:p>
    <w:p w14:paraId="3F2D91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kind="mergesort").drop(</w:t>
      </w:r>
    </w:p>
    <w:p w14:paraId="4EF0DA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columns=["_BOX_SORT_KEY1", "_BOX_SORT_KEY2"]</w:t>
      </w:r>
    </w:p>
    <w:p w14:paraId="4C4A3B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311A5E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sheet_df</w:t>
      </w:r>
    </w:p>
    <w:p w14:paraId="65B55AA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_append_total_row(</w:t>
      </w:r>
    </w:p>
    <w:p w14:paraId="0BB8F2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sheet_df: pd.DataFrame,</w:t>
      </w:r>
    </w:p>
    <w:p w14:paraId="36830A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</w:p>
    <w:p w14:paraId="0439B6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box_no_total_mode: str = "row_count",</w:t>
      </w:r>
    </w:p>
    <w:p w14:paraId="6C7C63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pd.DataFrame:</w:t>
      </w:r>
    </w:p>
    <w:p w14:paraId="591218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BC556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box_no_total_mode:</w:t>
      </w:r>
    </w:p>
    <w:p w14:paraId="6F8FE5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row_count（默认）：箱号合计 = 数据行数（沃尔玛调拨等沿用）</w:t>
      </w:r>
    </w:p>
    <w:p w14:paraId="480FFF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amazon_second_table：箱号合计 = max(混箱前缀 x)+整数箱格累加（与组合汇总第二表口径一致）</w:t>
      </w:r>
    </w:p>
    <w:p w14:paraId="621411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27C0A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box_count = len(sheet_df)</w:t>
      </w:r>
    </w:p>
    <w:p w14:paraId="419DB2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sum_qty = sheet_df[COL_QTY].apply(to_number).sum()</w:t>
      </w:r>
    </w:p>
    <w:p w14:paraId="50BDEC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sum_vw = sheet_df[COL_VOL_WEIGHT].apply(to_number).sum()</w:t>
      </w:r>
    </w:p>
    <w:p w14:paraId="1C7CA5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sum_vol = sheet_df[NEW_COL_VOLUME].apply(to_number).sum()</w:t>
      </w:r>
    </w:p>
    <w:p w14:paraId="5D1BB7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sum_charge = sheet_df[NEW_COL_CHARGE_WT].apply(to_number).sum()</w:t>
      </w:r>
    </w:p>
    <w:p w14:paraId="445C12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total_row = {c: None for c in sheet_df.columns}</w:t>
      </w:r>
    </w:p>
    <w:p w14:paraId="6E7555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COL_BOX_NO in total_row:</w:t>
      </w:r>
    </w:p>
    <w:p w14:paraId="25C063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box_no_total_mode == "amazon_second_table" and COL_BOX_NO in </w:t>
      </w:r>
    </w:p>
    <w:p w14:paraId="5634FB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sheet_df.columns:</w:t>
      </w:r>
    </w:p>
    <w:p w14:paraId="4D81D8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total_row[COL_BOX_NO] = </w:t>
      </w:r>
    </w:p>
    <w:p w14:paraId="4691BA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_amazon_second_table_footer_total_box(sheet_df[COL_BOX_NO])</w:t>
      </w:r>
    </w:p>
    <w:p w14:paraId="3AB72C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else:</w:t>
      </w:r>
    </w:p>
    <w:p w14:paraId="332782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total_row[COL_BOX_NO] = box_count</w:t>
      </w:r>
    </w:p>
    <w:p w14:paraId="3089DA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COL_QTY in total_row:</w:t>
      </w:r>
    </w:p>
    <w:p w14:paraId="69ED62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total_row[COL_QTY] = sum_qty</w:t>
      </w:r>
    </w:p>
    <w:p w14:paraId="33A211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COL_GROSS_WEIGHT in total_row and COL_NET_WEIGHT in total_row:</w:t>
      </w:r>
    </w:p>
    <w:p w14:paraId="735DEE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total_row[COL_GROSS_WEIGHT] = </w:t>
      </w:r>
    </w:p>
    <w:p w14:paraId="7FC7D4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sheet_df[COL_GROSS_WEIGHT].apply(to_number).sum()</w:t>
      </w:r>
    </w:p>
    <w:p w14:paraId="0F7117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total_row[COL_NET_WEIGHT] = sheet_df[COL_NET_WEIGHT].apply(to_number).sum()</w:t>
      </w:r>
    </w:p>
    <w:p w14:paraId="3CF078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elif COL_WEIGHT in total_row:</w:t>
      </w:r>
    </w:p>
    <w:p w14:paraId="62616A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total_row[COL_WEIGHT] = sheet_df[COL_WEIGHT].apply(to_number).sum()</w:t>
      </w:r>
    </w:p>
    <w:p w14:paraId="29A641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COL_VOL_WEIGHT in total_row:</w:t>
      </w:r>
    </w:p>
    <w:p w14:paraId="3C1DEC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total_row[COL_VOL_WEIGHT] = sum_vw</w:t>
      </w:r>
    </w:p>
    <w:p w14:paraId="7AE91D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NEW_COL_VOLUME in total_row:</w:t>
      </w:r>
    </w:p>
    <w:p w14:paraId="2488EE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total_row[NEW_COL_VOLUME] = sum_vol</w:t>
      </w:r>
    </w:p>
    <w:p w14:paraId="4AE83A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NEW_COL_CHARGE_WT in total_row:</w:t>
      </w:r>
    </w:p>
    <w:p w14:paraId="432B69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total_row[NEW_COL_CHARGE_WT] = sum_charge</w:t>
      </w:r>
    </w:p>
    <w:p w14:paraId="27F6AC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pd.concat([sheet_df, pd.DataFrame([total_row])], ignore_index=True)</w:t>
      </w:r>
    </w:p>
    <w:p w14:paraId="3BEA74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process_transfer_merge(</w:t>
      </w:r>
    </w:p>
    <w:p w14:paraId="6BA4A4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sheet_names_ordered: List[str],</w:t>
      </w:r>
    </w:p>
    <w:p w14:paraId="09B53CD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sheet_to_file: Dict[str, str],</w:t>
      </w:r>
    </w:p>
    <w:p w14:paraId="473E1D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path_wh_product: str,</w:t>
      </w:r>
    </w:p>
    <w:p w14:paraId="4D189A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company_id: int,</w:t>
      </w:r>
    </w:p>
    <w:p w14:paraId="3FA9A9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out_subdir: str,</w:t>
      </w:r>
    </w:p>
    <w:p w14:paraId="02E199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mixed_mode: bool = False,</w:t>
      </w:r>
    </w:p>
    <w:p w14:paraId="4580A8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 -&gt; Tuple[str, int, str, str, List[str], str]:</w:t>
      </w:r>
      <w:r>
        <w:rPr>
          <w:rFonts w:ascii="Courier New" w:hAnsi="Courier New" w:eastAsia="宋体"/>
          <w:sz w:val="16"/>
        </w:rPr>
        <w:br w:type="page"/>
      </w:r>
    </w:p>
    <w:p w14:paraId="6CBA41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6FF58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将若干货件 sheet 合并处理，生成出货资料、发票（每货件一份）、产地资料（不写中转调拨 Excel）。</w:t>
      </w:r>
    </w:p>
    <w:p w14:paraId="52FF81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sheet_names_ordered：用户输入顺序，用于子目录名与出货资料命名。</w:t>
      </w:r>
    </w:p>
    <w:p w14:paraId="5EF5F2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若合并范围内出现多个不同【调拨单号】：产地资料等仍用「首个调拨单号+等」作文件名片段。</w:t>
      </w:r>
    </w:p>
    <w:p w14:paraId="0852C7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出货资料文件名：首 sheet 货件段（多 sheet 加「等」）+ 装货单合计箱数 +「报关资料」，如 7189227WFA+4箱+报关资料.xlsx。</w:t>
      </w:r>
    </w:p>
    <w:p w14:paraId="1DA8ED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2DDC2B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sheet_names_ordered:</w:t>
      </w:r>
    </w:p>
    <w:p w14:paraId="4AC1E7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ValueError("未指定要合并的 sheet。")</w:t>
      </w:r>
    </w:p>
    <w:p w14:paraId="22DB4B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os.makedirs(win32_long_path(out_subdir), exist_ok=True)</w:t>
      </w:r>
    </w:p>
    <w:p w14:paraId="2150A5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df_wh = load_wh_product(path_wh_product)</w:t>
      </w:r>
    </w:p>
    <w:p w14:paraId="17FB8C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output_sheets: List[Tuple[str, pd.DataFrame, Dict[str, Any]]] = []</w:t>
      </w:r>
    </w:p>
    <w:p w14:paraId="495B752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summary_rows: List[pd.DataFrame] = []</w:t>
      </w:r>
    </w:p>
    <w:p w14:paraId="1D1AE9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transfer_no_ref: Optional[str] = None</w:t>
      </w:r>
    </w:p>
    <w:p w14:paraId="675225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transfer_nos_distinct: set = set()</w:t>
      </w:r>
    </w:p>
    <w:p w14:paraId="549CF2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sn in sheet_names_ordered:</w:t>
      </w:r>
    </w:p>
    <w:p w14:paraId="1B835A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 = sheet_to_file.get(sn)</w:t>
      </w:r>
    </w:p>
    <w:p w14:paraId="433A81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path:</w:t>
      </w:r>
    </w:p>
    <w:p w14:paraId="44B54D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ValueError(f"内部错误：找不到 sheet「{sn}」对应的文件。")</w:t>
      </w:r>
    </w:p>
    <w:p w14:paraId="33C28E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sheet_df_raw, info = parse_warehouse_transfer_sheet(path, sn)</w:t>
      </w:r>
    </w:p>
    <w:p w14:paraId="63284A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body_raw = sheet_df_raw.iloc[:-1].copy() if len(sheet_df_raw) &gt; 1 else </w:t>
      </w:r>
    </w:p>
    <w:p w14:paraId="317683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sheet_df_raw.copy()</w:t>
      </w:r>
    </w:p>
    <w:p w14:paraId="155166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tn_sheet = norm_str(info.get("transfer_no", ""))</w:t>
      </w:r>
    </w:p>
    <w:p w14:paraId="2F60F1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transfer_nos_distinct.add(tn_sheet)</w:t>
      </w:r>
    </w:p>
    <w:p w14:paraId="3533B3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transfer_no_ref is None:</w:t>
      </w:r>
    </w:p>
    <w:p w14:paraId="6907D1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transfer_no_ref = tn_sheet</w:t>
      </w:r>
    </w:p>
    <w:p w14:paraId="229061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sid = norm_str(info.get("shipment_id", ""))</w:t>
      </w:r>
    </w:p>
    <w:p w14:paraId="4FAB81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sid:</w:t>
      </w:r>
    </w:p>
    <w:p w14:paraId="799EFE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ValueError(f"sheet「{sn}」顶部货件号为空。")</w:t>
      </w:r>
    </w:p>
    <w:p w14:paraId="0917B7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body = _prepare_transfer_body_for_output(body_raw, df_wh, sn)</w:t>
      </w:r>
    </w:p>
    <w:p w14:paraId="173543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sheet_df = _append_total_row(body)</w:t>
      </w:r>
    </w:p>
    <w:p w14:paraId="1D2EF9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sheet 名「（n箱）」：整装/混装统一按长宽高均&gt;0 的有效行数（与混装箱数口径一致）</w:t>
      </w:r>
    </w:p>
    <w:p w14:paraId="072D56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box_count = _count_valid_dim_rows(body)</w:t>
      </w:r>
    </w:p>
    <w:p w14:paraId="221FA2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tmp_for_summary = body.copy()</w:t>
      </w:r>
    </w:p>
    <w:p w14:paraId="724B19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tmp_for_summary.insert(0, "货件号", sid)</w:t>
      </w:r>
    </w:p>
    <w:p w14:paraId="0B608A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summary_rows.append(tmp_for_summary)</w:t>
      </w:r>
    </w:p>
    <w:p w14:paraId="498E36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display_name = f"{sid}（{box_count}箱）"</w:t>
      </w:r>
    </w:p>
    <w:p w14:paraId="78F089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output_sheets.append((display_name, sheet_df, info))</w:t>
      </w:r>
    </w:p>
    <w:p w14:paraId="070551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transfer_no_ref:</w:t>
      </w:r>
    </w:p>
    <w:p w14:paraId="31807C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ValueError("无法确定调拨单号。")</w:t>
      </w:r>
    </w:p>
    <w:p w14:paraId="6FF518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transfer_no_value = transfer_no_ref</w:t>
      </w:r>
    </w:p>
    <w:p w14:paraId="30F048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多个不同调拨单号：文件名用「首个调拨单号+等」；仅一种单号时与原先一致</w:t>
      </w:r>
    </w:p>
    <w:p w14:paraId="2CB0F9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file_transfer_label = (</w:t>
      </w:r>
    </w:p>
    <w:p w14:paraId="6B828F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transfer_no_ref + "等" if len(transfer_nos_distinct) &gt; 1 else transfer_no_ref</w:t>
      </w:r>
    </w:p>
    <w:p w14:paraId="376843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5ACEF6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summary_df = pd.concat(summary_rows, ignore_index=True)</w:t>
      </w:r>
    </w:p>
    <w:p w14:paraId="347FE1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"_KEY" in summary_df.columns:</w:t>
      </w:r>
    </w:p>
    <w:p w14:paraId="21AAEB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 = summary_df.drop(columns=["_KEY"])</w:t>
      </w:r>
    </w:p>
    <w:p w14:paraId="4154AE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"货件号" in summary_df.columns:</w:t>
      </w:r>
    </w:p>
    <w:p w14:paraId="08E890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cols = ["货件号"] + [c for c in summary_df.columns if c != "货件号"]</w:t>
      </w:r>
    </w:p>
    <w:p w14:paraId="6AE9FD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 = summary_df[cols]</w:t>
      </w:r>
      <w:r>
        <w:rPr>
          <w:rFonts w:ascii="Courier New" w:hAnsi="Courier New" w:eastAsia="宋体"/>
          <w:sz w:val="16"/>
        </w:rPr>
        <w:br w:type="page"/>
      </w:r>
    </w:p>
    <w:p w14:paraId="251A66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tot_qty = summary_df[COL_QTY].apply(to_number).sum() if COL_QTY in </w:t>
      </w:r>
    </w:p>
    <w:p w14:paraId="0F0949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summary_df.columns else 0</w:t>
      </w:r>
    </w:p>
    <w:p w14:paraId="3D66F7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tot_w = summary_df[COL_WEIGHT].apply(to_number).sum() if COL_WEIGHT in </w:t>
      </w:r>
    </w:p>
    <w:p w14:paraId="31EC96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summary_df.columns else 0</w:t>
      </w:r>
    </w:p>
    <w:p w14:paraId="53B89F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tot_vw = summary_df[COL_VOL_WEIGHT].apply(to_number).sum() if COL_VOL_WEIGHT in </w:t>
      </w:r>
    </w:p>
    <w:p w14:paraId="4A0FEC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summary_df.columns else 0</w:t>
      </w:r>
    </w:p>
    <w:p w14:paraId="136AB7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tot_vol = summary_df[NEW_COL_VOLUME].apply(to_number).sum() if NEW_COL_VOLUME in </w:t>
      </w:r>
    </w:p>
    <w:p w14:paraId="7F62C9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summary_df.columns else 0</w:t>
      </w:r>
    </w:p>
    <w:p w14:paraId="49106D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tot_charge = summary_df[NEW_COL_CHARGE_WT].apply(to_number).sum() if </w:t>
      </w:r>
    </w:p>
    <w:p w14:paraId="58AE93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NEW_COL_CHARGE_WT in summary_df.columns else 0</w:t>
      </w:r>
    </w:p>
    <w:p w14:paraId="3808B8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tot_boxes = len(summary_df)</w:t>
      </w:r>
    </w:p>
    <w:p w14:paraId="795056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summary_total = {c: "" for c in summary_df.columns}</w:t>
      </w:r>
    </w:p>
    <w:p w14:paraId="623C20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COL_BOX_NO in summary_df.columns:</w:t>
      </w:r>
    </w:p>
    <w:p w14:paraId="03BF44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summary_total[COL_BOX_NO] = tot_boxes</w:t>
      </w:r>
    </w:p>
    <w:p w14:paraId="40B37D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COL_QTY in summary_df.columns:</w:t>
      </w:r>
    </w:p>
    <w:p w14:paraId="3B289E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summary_total[COL_QTY] = tot_qty</w:t>
      </w:r>
    </w:p>
    <w:p w14:paraId="2D7DEE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COL_WEIGHT in summary_df.columns:</w:t>
      </w:r>
    </w:p>
    <w:p w14:paraId="69815D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summary_total[COL_WEIGHT] = tot_w</w:t>
      </w:r>
    </w:p>
    <w:p w14:paraId="179497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COL_VOL_WEIGHT in summary_df.columns:</w:t>
      </w:r>
    </w:p>
    <w:p w14:paraId="13F93A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summary_total[COL_VOL_WEIGHT] = tot_vw</w:t>
      </w:r>
    </w:p>
    <w:p w14:paraId="25484E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NEW_COL_VOLUME in summary_df.columns:</w:t>
      </w:r>
    </w:p>
    <w:p w14:paraId="63FA11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summary_total[NEW_COL_VOLUME] = tot_vol</w:t>
      </w:r>
    </w:p>
    <w:p w14:paraId="1348B5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NEW_COL_CHARGE_WT in summary_df.columns:</w:t>
      </w:r>
    </w:p>
    <w:p w14:paraId="73657A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summary_total[NEW_COL_CHARGE_WT] = tot_charge</w:t>
      </w:r>
    </w:p>
    <w:p w14:paraId="68AC82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summary_df = pd.concat([summary_df, pd.DataFrame([summary_total])], </w:t>
      </w:r>
    </w:p>
    <w:p w14:paraId="36556F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ignore_index=True)</w:t>
      </w:r>
    </w:p>
    <w:p w14:paraId="03DBAB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不再生成调拨中转 Excel（{调拨单号}.xlsx），仅生成出货资料、发票资料、产地资料</w:t>
      </w:r>
    </w:p>
    <w:p w14:paraId="499FC6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out_path = ""</w:t>
      </w:r>
    </w:p>
    <w:p w14:paraId="28CEDC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detail_for_zh = concat_zhongzhuan_detail_rows_pure(output_sheets)</w:t>
      </w:r>
    </w:p>
    <w:p w14:paraId="6A8AC7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agg_zh = aggregate_zhuanghuo_from_detail_df(detail_for_zh, mixed_mode=mixed_mode)</w:t>
      </w:r>
    </w:p>
    <w:p w14:paraId="45A3C4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chuhuo_path = write_chuhuo_excel(</w:t>
      </w:r>
    </w:p>
    <w:p w14:paraId="2E5555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out_subdir,</w:t>
      </w:r>
    </w:p>
    <w:p w14:paraId="13C2DF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file_transfer_label,</w:t>
      </w:r>
    </w:p>
    <w:p w14:paraId="31991F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company_id,</w:t>
      </w:r>
    </w:p>
    <w:p w14:paraId="7A7DE2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agg_zh,</w:t>
      </w:r>
    </w:p>
    <w:p w14:paraId="20DFED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df_wh,</w:t>
      </w:r>
    </w:p>
    <w:p w14:paraId="6FF04F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output_filename=transfer_merge_chuhuo_basename(sheet_names_ordered, agg_zh),</w:t>
      </w:r>
    </w:p>
    <w:p w14:paraId="5CD240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3BEC52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fapiao_paths: List[str] = []</w:t>
      </w:r>
    </w:p>
    <w:p w14:paraId="7C0284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_display_name, sheet_df, info in output_sheets:</w:t>
      </w:r>
    </w:p>
    <w:p w14:paraId="1C3E0B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body = sheet_df.iloc[:-1] if len(sheet_df) &gt; 1 else sheet_df</w:t>
      </w:r>
    </w:p>
    <w:p w14:paraId="5A7D37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fapiao_paths.append(write_invoice_ziliao_excel(out_subdir, info, body, df_wh, </w:t>
      </w:r>
    </w:p>
    <w:p w14:paraId="7BD232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mixed_mode=mixed_mode))</w:t>
      </w:r>
    </w:p>
    <w:p w14:paraId="79CC85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chandi_path = write_chandi_ziliao_excel(out_subdir, file_transfer_label, </w:t>
      </w:r>
    </w:p>
    <w:p w14:paraId="6AB82C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summary_df)</w:t>
      </w:r>
    </w:p>
    <w:p w14:paraId="6AC639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write_combined_sheets_summary_excel(out_subdir, output_sheets, </w:t>
      </w:r>
    </w:p>
    <w:p w14:paraId="4C8F69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mixed_mode=mixed_mode)</w:t>
      </w:r>
    </w:p>
    <w:p w14:paraId="3C008B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_norm_sheet_token(s: str) -&gt; str:</w:t>
      </w:r>
    </w:p>
    <w:p w14:paraId="621917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"""sheet 名 / 用户输入统一规范化。"""</w:t>
      </w:r>
    </w:p>
    <w:p w14:paraId="40BB8D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s is None:</w:t>
      </w:r>
      <w:r>
        <w:rPr>
          <w:rFonts w:ascii="Courier New" w:hAnsi="Courier New" w:eastAsia="宋体"/>
          <w:sz w:val="16"/>
        </w:rPr>
        <w:br w:type="page"/>
      </w:r>
    </w:p>
    <w:p w14:paraId="1443F9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""</w:t>
      </w:r>
    </w:p>
    <w:p w14:paraId="2BE5B07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norm_str(unicodedata.normalize("NFKC", str(s))).replace("\ufeff", </w:t>
      </w:r>
    </w:p>
    <w:p w14:paraId="1B3601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"").strip()</w:t>
      </w:r>
    </w:p>
    <w:p w14:paraId="29D05F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shipment_id_before_box_suffix(s: str) -&gt; str:</w:t>
      </w:r>
    </w:p>
    <w:p w14:paraId="7DB090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E1FFB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取「(n箱)」或「（n箱）」**之前**的货件号，用于与用户输入对齐。</w:t>
      </w:r>
    </w:p>
    <w:p w14:paraId="157C15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无此前缀时返回整串（无箱数标签的 sheet 名）。</w:t>
      </w:r>
    </w:p>
    <w:p w14:paraId="45CA9A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5BE89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_norm_sheet_token(s)</w:t>
      </w:r>
    </w:p>
    <w:p w14:paraId="1AF6EA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s:</w:t>
      </w:r>
    </w:p>
    <w:p w14:paraId="43670F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s</w:t>
      </w:r>
    </w:p>
    <w:p w14:paraId="07A6D0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patterns = (</w:t>
      </w:r>
    </w:p>
    <w:p w14:paraId="707676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r"^(.+?)\s*\(\d+箱\)\s*$",</w:t>
      </w:r>
    </w:p>
    <w:p w14:paraId="223E97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r"^(.+?)\s*（\d+箱）\s*$",</w:t>
      </w:r>
    </w:p>
    <w:p w14:paraId="5949D7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r"^(.+?)\s*[\(（]\s*\d+\s*箱\s*[\)）]\s*$",</w:t>
      </w:r>
    </w:p>
    <w:p w14:paraId="37D363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59132F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pat in patterns:</w:t>
      </w:r>
    </w:p>
    <w:p w14:paraId="42D106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 = re.match(pat, s)</w:t>
      </w:r>
    </w:p>
    <w:p w14:paraId="32C2A7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m:</w:t>
      </w:r>
    </w:p>
    <w:p w14:paraId="7450B3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norm_str(m.group(1))</w:t>
      </w:r>
    </w:p>
    <w:p w14:paraId="386BAE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</w:t>
      </w:r>
    </w:p>
    <w:p w14:paraId="0F02D3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base_shipment_id_from_sheet_name(s: str) -&gt; str:</w:t>
      </w:r>
    </w:p>
    <w:p w14:paraId="53F900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"""兼容旧名：同 shipment_id_before_box_suffix。"""</w:t>
      </w:r>
    </w:p>
    <w:p w14:paraId="37FC58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shipment_id_before_box_suffix(s)</w:t>
      </w:r>
    </w:p>
    <w:p w14:paraId="4A233E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def transfer_merge_chuhuo_basename(sheet_names_ordered: List[str], agg_df: </w:t>
      </w:r>
    </w:p>
    <w:p w14:paraId="3925D3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pd.DataFrame) -&gt; str:</w:t>
      </w:r>
    </w:p>
    <w:p w14:paraId="5D6314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0BC44D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调拨多 sheet 合并时出货资料文件名：</w:t>
      </w:r>
    </w:p>
    <w:p w14:paraId="2AF394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首 sheet 的货件名段（去掉「(n箱)」后缀）+ 多 sheet 时加「等」+ 「+{装货单合计箱数}箱+报关资料.xlsx」</w:t>
      </w:r>
    </w:p>
    <w:p w14:paraId="36BFD6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合计箱数取 agg_df「箱数(CTNS)」列之和（与装货单合计一致）。</w:t>
      </w:r>
    </w:p>
    <w:p w14:paraId="108449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16F8E2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sheet_names_ordered:</w:t>
      </w:r>
    </w:p>
    <w:p w14:paraId="6D8AAB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head = "unknown"</w:t>
      </w:r>
    </w:p>
    <w:p w14:paraId="47D73E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</w:p>
    <w:p w14:paraId="1DBC9F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head = shipment_id_before_box_suffix(sheet_names_ordered[0])</w:t>
      </w:r>
    </w:p>
    <w:p w14:paraId="1960D0A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len(sheet_names_ordered) &gt; 1:</w:t>
      </w:r>
    </w:p>
    <w:p w14:paraId="003BF7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head = head + "等"</w:t>
      </w:r>
    </w:p>
    <w:p w14:paraId="1EBE72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 = safe_excel_filename_part(head)</w:t>
      </w:r>
    </w:p>
    <w:p w14:paraId="730B46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= 0</w:t>
      </w:r>
    </w:p>
    <w:p w14:paraId="29B845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agg_df is not None and len(agg_df) &gt; 0 and "箱数(CTNS)" in agg_df.columns:</w:t>
      </w:r>
    </w:p>
    <w:p w14:paraId="456D4B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int(to_number(agg_df["箱数(CTNS)"].sum()))</w:t>
      </w:r>
    </w:p>
    <w:p w14:paraId="6FBF34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f"{head}+{n}箱+报关资料.xlsx"</w:t>
      </w:r>
    </w:p>
    <w:p w14:paraId="0C49EF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user_token_matches_pending_sheet(user_token: str, sheet_name: str) -&gt; bool:</w:t>
      </w:r>
    </w:p>
    <w:p w14:paraId="6D9884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2F0BAF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用户输入是否与待组合中的 sheet 名对应：核心是 **「(n箱)」前的一段**。</w:t>
      </w:r>
    </w:p>
    <w:p w14:paraId="12AD65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整名完全一致；或</w:t>
      </w:r>
    </w:p>
    <w:p w14:paraId="5C9E2D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解析出的货件号一致；或</w:t>
      </w:r>
    </w:p>
    <w:p w14:paraId="02B9CD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- 模糊：sheet 名以「用户输入 + 空白 + ( 或 （」开头（即箱数标签紧跟在货件号后）。</w:t>
      </w:r>
    </w:p>
    <w:p w14:paraId="006F80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25B107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 = _norm_sheet_token(user_token)</w:t>
      </w:r>
      <w:r>
        <w:rPr>
          <w:rFonts w:ascii="Courier New" w:hAnsi="Courier New" w:eastAsia="宋体"/>
          <w:sz w:val="16"/>
        </w:rPr>
        <w:br w:type="page"/>
      </w:r>
    </w:p>
    <w:p w14:paraId="226D1A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 = _norm_sheet_token(sheet_name)</w:t>
      </w:r>
    </w:p>
    <w:p w14:paraId="0D575F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t:</w:t>
      </w:r>
    </w:p>
    <w:p w14:paraId="3662E3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False</w:t>
      </w:r>
    </w:p>
    <w:p w14:paraId="454DD9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p == t:</w:t>
      </w:r>
    </w:p>
    <w:p w14:paraId="6E4CAD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1EBFDF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shipment_id_before_box_suffix(p) == t:</w:t>
      </w:r>
    </w:p>
    <w:p w14:paraId="412B90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0A0C4B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p.startswith(t):</w:t>
      </w:r>
    </w:p>
    <w:p w14:paraId="2FCD07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rest = p[len(t) :].lstrip()</w:t>
      </w:r>
    </w:p>
    <w:p w14:paraId="1CC29F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rest:</w:t>
      </w:r>
    </w:p>
    <w:p w14:paraId="2281B4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True</w:t>
      </w:r>
    </w:p>
    <w:p w14:paraId="4FDFB7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rest[0] in "(（":</w:t>
      </w:r>
    </w:p>
    <w:p w14:paraId="461F22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True</w:t>
      </w:r>
    </w:p>
    <w:p w14:paraId="744CA2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False</w:t>
      </w:r>
    </w:p>
    <w:p w14:paraId="1E3984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_safe_subdir_segment(s: str) -&gt; str:</w:t>
      </w:r>
    </w:p>
    <w:p w14:paraId="1BE276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"""保留完整 sheet 名（含「(n箱)」），仅替换 Windows 路径非法字符。"""</w:t>
      </w:r>
    </w:p>
    <w:p w14:paraId="4C7442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bad = '\\/:*?"&lt;&gt;|'</w:t>
      </w:r>
    </w:p>
    <w:p w14:paraId="03B510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 = norm_str(s)</w:t>
      </w:r>
    </w:p>
    <w:p w14:paraId="6D32E6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ch in bad:</w:t>
      </w:r>
    </w:p>
    <w:p w14:paraId="2AAE87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 = s.replace(ch, "_")</w:t>
      </w:r>
    </w:p>
    <w:p w14:paraId="411588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s.strip() or "_"</w:t>
      </w:r>
    </w:p>
    <w:p w14:paraId="06CF39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safe_subdir_name_from_sheet_names(parts: List[str]) -&gt; str:</w:t>
      </w:r>
    </w:p>
    <w:p w14:paraId="25B4EB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6AB65E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子目录名：总货件数N个+sheet名1+sheet名2…</w:t>
      </w:r>
    </w:p>
    <w:p w14:paraId="65A109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为本次合并的货件（sheet）个数；各段为 Excel 中的完整 sheet 名（保留「(n箱)」等）。</w:t>
      </w:r>
    </w:p>
    <w:p w14:paraId="3A8D9C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示例：总货件数2个+5864368WFA (1箱)+5864369WFA (9箱)</w:t>
      </w:r>
    </w:p>
    <w:p w14:paraId="12053D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DA2C4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parts:</w:t>
      </w:r>
    </w:p>
    <w:p w14:paraId="3C29D0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"总货件数0个"</w:t>
      </w:r>
    </w:p>
    <w:p w14:paraId="5D9518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 = len(parts)</w:t>
      </w:r>
    </w:p>
    <w:p w14:paraId="486D67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segs = [_safe_subdir_segment(p) for p in parts]</w:t>
      </w:r>
    </w:p>
    <w:p w14:paraId="230B26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f"总货件数{n}个+{'+'.join(segs)}"</w:t>
      </w:r>
    </w:p>
    <w:p w14:paraId="722A59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resolve_user_token_to_pending_sheet(token: str, pending: List[str]) -&gt; str:</w:t>
      </w:r>
    </w:p>
    <w:p w14:paraId="3369F2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20183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将用户输入解析为待组合列表中的真实 sheet 名。</w:t>
      </w:r>
    </w:p>
    <w:p w14:paraId="56F34E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匹配规则：**与「(n箱)」前的货件号一致**（可只输入该段，不必带箱数后缀）。</w:t>
      </w:r>
    </w:p>
    <w:p w14:paraId="643406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92BE3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 = _norm_sheet_token(token)</w:t>
      </w:r>
    </w:p>
    <w:p w14:paraId="5368FA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not t:</w:t>
      </w:r>
    </w:p>
    <w:p w14:paraId="2AC416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ValueError("存在空的货件号行。")</w:t>
      </w:r>
    </w:p>
    <w:p w14:paraId="2D4D46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pending_set = set(pending)</w:t>
      </w:r>
    </w:p>
    <w:p w14:paraId="1E1E38D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t in pending_set:</w:t>
      </w:r>
    </w:p>
    <w:p w14:paraId="042FC9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</w:t>
      </w:r>
    </w:p>
    <w:p w14:paraId="01396D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cands = [p for p in pending if user_token_matches_pending_sheet(t, p)]</w:t>
      </w:r>
    </w:p>
    <w:p w14:paraId="571F33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len(cands) == 1:</w:t>
      </w:r>
    </w:p>
    <w:p w14:paraId="1DC72B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cands[0]</w:t>
      </w:r>
    </w:p>
    <w:p w14:paraId="320A6C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len(cands) &gt; 1:</w:t>
      </w:r>
    </w:p>
    <w:p w14:paraId="38CB1D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raise ValueError(</w:t>
      </w:r>
    </w:p>
    <w:p w14:paraId="10A714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"「"</w:t>
      </w:r>
    </w:p>
    <w:p w14:paraId="147A77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+ t</w:t>
      </w:r>
      <w:r>
        <w:rPr>
          <w:rFonts w:ascii="Courier New" w:hAnsi="Courier New" w:eastAsia="宋体"/>
          <w:sz w:val="16"/>
        </w:rPr>
        <w:br w:type="page"/>
      </w:r>
    </w:p>
    <w:p w14:paraId="57F74D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+ "」匹配到多个 sheet，请输入更完整的货件号以唯一对应：\n"</w:t>
      </w:r>
    </w:p>
    <w:p w14:paraId="14F191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+ "\n".join(f"- {p}" for p in cands)</w:t>
      </w:r>
    </w:p>
    <w:p w14:paraId="5B7F64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9F693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raise ValueError(</w:t>
      </w:r>
    </w:p>
    <w:p w14:paraId="07A66D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"「"</w:t>
      </w:r>
    </w:p>
    <w:p w14:paraId="019530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+ t</w:t>
      </w:r>
    </w:p>
    <w:p w14:paraId="15C6AD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+ "」在待组合列表中无法匹配。请填写与「(n箱)」前一致的货件号（可不写「(n箱)」）。"</w:t>
      </w:r>
    </w:p>
    <w:p w14:paraId="15E66E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)</w:t>
      </w:r>
    </w:p>
    <w:p w14:paraId="093983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def resolve_user_tokens_to_pending_sheets(tokens: List[str], pending: List[str]) -&gt; </w:t>
      </w:r>
    </w:p>
    <w:p w14:paraId="43267D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List[str]:</w:t>
      </w:r>
    </w:p>
    <w:p w14:paraId="534588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"""将多行用户输入解析为真实 sheet 名列表（顺序与输入一致）。"""</w:t>
      </w:r>
    </w:p>
    <w:p w14:paraId="7E2361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return [resolve_user_token_to_pending_sheet(tok, pending) for tok in tokens]</w:t>
      </w:r>
    </w:p>
    <w:p w14:paraId="06C288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----------------- Excel 样式美化 -----------------</w:t>
      </w:r>
    </w:p>
    <w:p w14:paraId="57DDA5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beautify_sheet(</w:t>
      </w:r>
    </w:p>
    <w:p w14:paraId="000E81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ws,</w:t>
      </w:r>
    </w:p>
    <w:p w14:paraId="51EB95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df: pd.DataFrame,</w:t>
      </w:r>
    </w:p>
    <w:p w14:paraId="1EE07E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header_rows: int,</w:t>
      </w:r>
    </w:p>
    <w:p w14:paraId="429E73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*,</w:t>
      </w:r>
    </w:p>
    <w:p w14:paraId="1BA587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freeze_header: bool = True,</w:t>
      </w:r>
    </w:p>
    <w:p w14:paraId="67BF81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):</w:t>
      </w:r>
    </w:p>
    <w:p w14:paraId="00586F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3A5E9A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美化：</w:t>
      </w:r>
    </w:p>
    <w:p w14:paraId="15BF71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表头加粗淡灰、数据单元格细边框</w:t>
      </w:r>
    </w:p>
    <w:p w14:paraId="4078F3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数值列居中、文本左对齐</w:t>
      </w:r>
    </w:p>
    <w:p w14:paraId="1F01C5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自适应列宽（中文放大系数）</w:t>
      </w:r>
    </w:p>
    <w:p w14:paraId="22EA60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freeze_header=True 时冻结表头</w:t>
      </w:r>
    </w:p>
    <w:p w14:paraId="4AFFAA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- 底部合计行加粗（若存在）</w:t>
      </w:r>
    </w:p>
    <w:p w14:paraId="30D52C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header_rows：数据表头所在行号（汇总表=1；明细/装箱单=7）</w:t>
      </w:r>
    </w:p>
    <w:p w14:paraId="346350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</w:t>
      </w:r>
    </w:p>
    <w:p w14:paraId="548536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thin = Side(border_style="thin", color="DDDDDD")</w:t>
      </w:r>
    </w:p>
    <w:p w14:paraId="3E4CD5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border = Border(top=thin, bottom=thin, left=thin, right=thin)</w:t>
      </w:r>
    </w:p>
    <w:p w14:paraId="3C8EA0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header_fill = PatternFill("solid", fgColor="F0F0F0")</w:t>
      </w:r>
    </w:p>
    <w:p w14:paraId="4CD57E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bold = Font(bold=True)</w:t>
      </w:r>
    </w:p>
    <w:p w14:paraId="271362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max_row = ws.max_row</w:t>
      </w:r>
    </w:p>
    <w:p w14:paraId="435DBF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max_col = ws.max_column</w:t>
      </w:r>
    </w:p>
    <w:p w14:paraId="69E7CA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1) 数据表头样式</w:t>
      </w:r>
    </w:p>
    <w:p w14:paraId="6AF6EE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hdr_row = header_rows</w:t>
      </w:r>
    </w:p>
    <w:p w14:paraId="741ED1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range(1, max_col + 1):</w:t>
      </w:r>
    </w:p>
    <w:p w14:paraId="3E904F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 = ws.cell(row=hdr_row, column=c)</w:t>
      </w:r>
    </w:p>
    <w:p w14:paraId="304DFA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cell.font = bold</w:t>
      </w:r>
    </w:p>
    <w:p w14:paraId="64508E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cell.fill = header_fill</w:t>
      </w:r>
    </w:p>
    <w:p w14:paraId="670914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cell.alignment = Alignment(horizontal="center", vertical="center")</w:t>
      </w:r>
    </w:p>
    <w:p w14:paraId="17A692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cell.border = border</w:t>
      </w:r>
    </w:p>
    <w:p w14:paraId="1FFB0C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2) 顶部抬头（若有）</w:t>
      </w:r>
    </w:p>
    <w:p w14:paraId="493E79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r in range(1, header_rows):</w:t>
      </w:r>
    </w:p>
    <w:p w14:paraId="4134AE4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kcell = ws.cell(row=r, column=1)</w:t>
      </w:r>
    </w:p>
    <w:p w14:paraId="6F6498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vcell = ws.cell(row=r, column=2)</w:t>
      </w:r>
    </w:p>
    <w:p w14:paraId="30D6FF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kcell.font = bold</w:t>
      </w:r>
    </w:p>
    <w:p w14:paraId="454B8D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c in range(1, max_col + 1):</w:t>
      </w:r>
    </w:p>
    <w:p w14:paraId="5C6FA2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cell = ws.cell(row=r, column=c)</w:t>
      </w:r>
      <w:r>
        <w:rPr>
          <w:rFonts w:ascii="Courier New" w:hAnsi="Courier New" w:eastAsia="宋体"/>
          <w:sz w:val="16"/>
        </w:rPr>
        <w:br w:type="page"/>
      </w:r>
    </w:p>
    <w:p w14:paraId="2E7E21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cell.alignment = Alignment(horizontal="left", vertical="center")</w:t>
      </w:r>
    </w:p>
    <w:p w14:paraId="7C568F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3) 冻结窗格（亚马逊组合汇总等大表勿冻结，避免 WPS 提示冻结位置越界）</w:t>
      </w:r>
    </w:p>
    <w:p w14:paraId="085E6D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freeze_header:</w:t>
      </w:r>
    </w:p>
    <w:p w14:paraId="732B55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ws.freeze_panes = f"A{header_rows+1}"</w:t>
      </w:r>
    </w:p>
    <w:p w14:paraId="286EB5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else:</w:t>
      </w:r>
    </w:p>
    <w:p w14:paraId="21EE33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ws.freeze_panes = None</w:t>
      </w:r>
    </w:p>
    <w:p w14:paraId="452B5B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4) 自适应列宽</w:t>
      </w:r>
    </w:p>
    <w:p w14:paraId="79B518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col_idx in range(1, max_col + 1):</w:t>
      </w:r>
    </w:p>
    <w:p w14:paraId="3E1BBE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max_len = 0</w:t>
      </w:r>
    </w:p>
    <w:p w14:paraId="02D642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row in ws.iter_rows(min_row=1, max_row=max_row, min_col=col_idx, </w:t>
      </w:r>
    </w:p>
    <w:p w14:paraId="231036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max_col=col_idx):</w:t>
      </w:r>
    </w:p>
    <w:p w14:paraId="1B4230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 = row[0].value</w:t>
      </w:r>
    </w:p>
    <w:p w14:paraId="0C99E1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 = "" if v is None else str(v)</w:t>
      </w:r>
    </w:p>
    <w:p w14:paraId="15CB4A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max_len = max(max_len, len(s))</w:t>
      </w:r>
    </w:p>
    <w:p w14:paraId="35B67A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est = int(max_len * 1.4) + 2</w:t>
      </w:r>
    </w:p>
    <w:p w14:paraId="0A7FA4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ws.column_dimensions[ws.cell(row=header_rows, </w:t>
      </w:r>
    </w:p>
    <w:p w14:paraId="71EE30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column=col_idx).column_letter].width = max(10, min(est, 48))</w:t>
      </w:r>
    </w:p>
    <w:p w14:paraId="65A70CD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5) 数据区对齐 &amp; 边框</w:t>
      </w:r>
    </w:p>
    <w:p w14:paraId="6CD6B4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col_name_by_idx = {i+1: str(df.columns[i]) for i in range(len(df.columns))}</w:t>
      </w:r>
    </w:p>
    <w:p w14:paraId="0145F9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numeric_cols_index = {i for i, name in col_name_by_idx.items() if name in </w:t>
      </w:r>
    </w:p>
    <w:p w14:paraId="7606BB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NUMERIC_COLS}</w:t>
      </w:r>
    </w:p>
    <w:p w14:paraId="105FBF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r in range(hdr_row + 1, max_row + 1):</w:t>
      </w:r>
    </w:p>
    <w:p w14:paraId="77E37E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c in range(1, max_col + 1):</w:t>
      </w:r>
    </w:p>
    <w:p w14:paraId="206949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cell = ws.cell(row=r, column=c)</w:t>
      </w:r>
    </w:p>
    <w:p w14:paraId="7E6DA8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c in numeric_cols_index:</w:t>
      </w:r>
    </w:p>
    <w:p w14:paraId="1AAE60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cell.alignment = Alignment(horizontal="center", vertical="center")</w:t>
      </w:r>
    </w:p>
    <w:p w14:paraId="4644DC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else:</w:t>
      </w:r>
    </w:p>
    <w:p w14:paraId="20C1FA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cell.alignment = Alignment(horizontal="left", vertical="center")</w:t>
      </w:r>
    </w:p>
    <w:p w14:paraId="6270FB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cell.border = border</w:t>
      </w:r>
    </w:p>
    <w:p w14:paraId="0BC8A22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6) 若最后一行是合计（整装/混装都会追加），加粗</w:t>
      </w:r>
    </w:p>
    <w:p w14:paraId="45899F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for c in range(1, max_col + 1):</w:t>
      </w:r>
    </w:p>
    <w:p w14:paraId="354628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ws.cell(row=max_row, column=c).font = Font(bold=ws.cell(row=max_row, </w:t>
      </w:r>
    </w:p>
    <w:p w14:paraId="7F7033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column=c).font.bold or False)</w:t>
      </w:r>
    </w:p>
    <w:p w14:paraId="2AB103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----------------- GUI -----------------</w:t>
      </w:r>
    </w:p>
    <w:p w14:paraId="50C010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轻量桌面风：冷灰底 + 白卡片 + 青主色（与常见 SaaS/工具类界面一致）</w:t>
      </w:r>
    </w:p>
    <w:p w14:paraId="22324B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UI_BG_PAGE = "#f0f4f8"</w:t>
      </w:r>
    </w:p>
    <w:p w14:paraId="4E86AA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UI_BG_CARD = "#ffffff"</w:t>
      </w:r>
    </w:p>
    <w:p w14:paraId="04D846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UI_FG = "#0f172a"</w:t>
      </w:r>
    </w:p>
    <w:p w14:paraId="29CC58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UI_FG_MUTED = "#64748b"</w:t>
      </w:r>
    </w:p>
    <w:p w14:paraId="2F3F18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UI_BORDER = "#e2e8f0"</w:t>
      </w:r>
    </w:p>
    <w:p w14:paraId="5DDB71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UI_ACCENT = "#0d9488"</w:t>
      </w:r>
    </w:p>
    <w:p w14:paraId="0E620E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UI_ACCENT_HOVER = "#0f766e"</w:t>
      </w:r>
    </w:p>
    <w:p w14:paraId="64C98B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UI_ACCENT_PRESS = "#115e59"</w:t>
      </w:r>
    </w:p>
    <w:p w14:paraId="4D40B9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UI_SELECT = "#99f6e4"</w:t>
      </w:r>
    </w:p>
    <w:p w14:paraId="7F2132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UI_FONT = ("Microsoft YaHei UI", 10)</w:t>
      </w:r>
    </w:p>
    <w:p w14:paraId="468F32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UI_FONT_SM = ("Microsoft YaHei UI", 9)</w:t>
      </w:r>
    </w:p>
    <w:p w14:paraId="6DBB013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UI_FONT_BOLD = ("Microsoft YaHei UI", 10, "bold")</w:t>
      </w:r>
    </w:p>
    <w:p w14:paraId="795CC2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# Notebook 页签：字号必须在 style.map 里按 selected 切换，勿在 configure 写死 font（否则会颠倒主次）</w:t>
      </w:r>
    </w:p>
    <w:p w14:paraId="6F357B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UI_FONT_TAB_ACTIVE = ("Microsoft YaHei UI", 12, "bold")</w:t>
      </w:r>
    </w:p>
    <w:p w14:paraId="499F84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UI_FONT_TAB_INACTIVE = ("Microsoft YaHei UI", 9)</w:t>
      </w:r>
      <w:r>
        <w:rPr>
          <w:rFonts w:ascii="Courier New" w:hAnsi="Courier New" w:eastAsia="宋体"/>
          <w:sz w:val="16"/>
        </w:rPr>
        <w:br w:type="page"/>
      </w:r>
    </w:p>
    <w:p w14:paraId="16F033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class BatchCompleteDialog(tk.Toplevel):</w:t>
      </w:r>
    </w:p>
    <w:p w14:paraId="4D5F6C4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"""本批待组合已全部处理：提示输出总目录，并提供「快速打开文件夹」。"""</w:t>
      </w:r>
    </w:p>
    <w:p w14:paraId="00E05A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__init__(self, master, batch_root: str):</w:t>
      </w:r>
    </w:p>
    <w:p w14:paraId="2945B5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super().__init__(master)</w:t>
      </w:r>
    </w:p>
    <w:p w14:paraId="1F4427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self.title("本批已完成")</w:t>
      </w:r>
    </w:p>
    <w:p w14:paraId="64713F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self.resizable(False, False)</w:t>
      </w:r>
    </w:p>
    <w:p w14:paraId="060D04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self.configure(bg=UI_BG_PAGE, padx=0, pady=0)</w:t>
      </w:r>
    </w:p>
    <w:p w14:paraId="0D0913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self._batch_root = batch_root or ""</w:t>
      </w:r>
    </w:p>
    <w:p w14:paraId="736818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wrap = ttk.Frame(self, style="App.TFrame")</w:t>
      </w:r>
    </w:p>
    <w:p w14:paraId="65A4A5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wrap.pack(fill=tk.BOTH, expand=True, padx=20, pady=16)</w:t>
      </w:r>
    </w:p>
    <w:p w14:paraId="77DAD3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</w:t>
      </w:r>
    </w:p>
    <w:p w14:paraId="672656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wrap,</w:t>
      </w:r>
    </w:p>
    <w:p w14:paraId="1BC7F0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text="待组合列表已清空，本批全部货件已处理。",</w:t>
      </w:r>
    </w:p>
    <w:p w14:paraId="78CCBD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style="Hint.TLabel",</w:t>
      </w:r>
    </w:p>
    <w:p w14:paraId="2E656E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wraplength=480,</w:t>
      </w:r>
    </w:p>
    <w:p w14:paraId="08968E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).pack(anchor="w", pady=(0, 8))</w:t>
      </w:r>
    </w:p>
    <w:p w14:paraId="40E944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</w:t>
      </w:r>
    </w:p>
    <w:p w14:paraId="22A57E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wrap,</w:t>
      </w:r>
    </w:p>
    <w:p w14:paraId="09FB0F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text=f"输出总目录：\n{batch_root}",</w:t>
      </w:r>
    </w:p>
    <w:p w14:paraId="187986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style="Hint.TLabel",</w:t>
      </w:r>
    </w:p>
    <w:p w14:paraId="7460C9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justify="left",</w:t>
      </w:r>
    </w:p>
    <w:p w14:paraId="66DCE0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wraplength=520,</w:t>
      </w:r>
    </w:p>
    <w:p w14:paraId="60D641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).pack(anchor="w", pady=(0, 16))</w:t>
      </w:r>
    </w:p>
    <w:p w14:paraId="2EE7B8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btnf = ttk.Frame(wrap, style="App.TFrame")</w:t>
      </w:r>
    </w:p>
    <w:p w14:paraId="3692D3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btnf.pack(fill=tk.X)</w:t>
      </w:r>
    </w:p>
    <w:p w14:paraId="380D29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ttk.Button(btnf, text="快速打开文件夹", style="Accent.TButton", </w:t>
      </w:r>
    </w:p>
    <w:p w14:paraId="707C00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command=self._open_folder_and_close).pack(</w:t>
      </w:r>
    </w:p>
    <w:p w14:paraId="26B946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side=tk.RIGHT</w:t>
      </w:r>
    </w:p>
    <w:p w14:paraId="05EF50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8FE9F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self.transient(master)</w:t>
      </w:r>
    </w:p>
    <w:p w14:paraId="6C878A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1D30B3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self._center()</w:t>
      </w:r>
    </w:p>
    <w:p w14:paraId="1CAB6E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_open_folder_and_close(self) -&gt; None:</w:t>
      </w:r>
    </w:p>
    <w:p w14:paraId="418B24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br = self._batch_root</w:t>
      </w:r>
    </w:p>
    <w:p w14:paraId="69036A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br and os.path.isdir(br):</w:t>
      </w:r>
    </w:p>
    <w:p w14:paraId="2AEBD7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open_path(br)</w:t>
      </w:r>
    </w:p>
    <w:p w14:paraId="36B704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self.destroy()</w:t>
      </w:r>
    </w:p>
    <w:p w14:paraId="26774E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_center(self) -&gt; None:</w:t>
      </w:r>
    </w:p>
    <w:p w14:paraId="45B9D8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"""相对主窗口居中；无主窗口时相对屏幕居中（与主界面 App._center 一致使用完整 geometry）。"""</w:t>
      </w:r>
    </w:p>
    <w:p w14:paraId="5838EE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128E33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 = max(self.winfo_reqwidth(), 1)</w:t>
      </w:r>
    </w:p>
    <w:p w14:paraId="2057E7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 = max(self.winfo_reqheight(), 1)</w:t>
      </w:r>
    </w:p>
    <w:p w14:paraId="1C22B7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 = self.master</w:t>
      </w:r>
    </w:p>
    <w:p w14:paraId="4D8C18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m is not None:</w:t>
      </w:r>
    </w:p>
    <w:p w14:paraId="42ABE2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try:</w:t>
      </w:r>
    </w:p>
    <w:p w14:paraId="39450B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m.update_idletasks()</w:t>
      </w:r>
    </w:p>
    <w:p w14:paraId="14A6AE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mw = m.winfo_width()</w:t>
      </w:r>
    </w:p>
    <w:p w14:paraId="4091D0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mh = m.winfo_height()</w:t>
      </w:r>
    </w:p>
    <w:p w14:paraId="47815E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mx = m.winfo_rootx()</w:t>
      </w:r>
    </w:p>
    <w:p w14:paraId="2F55DB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my = m.winfo_rooty()</w:t>
      </w:r>
      <w:r>
        <w:rPr>
          <w:rFonts w:ascii="Courier New" w:hAnsi="Courier New" w:eastAsia="宋体"/>
          <w:sz w:val="16"/>
        </w:rPr>
        <w:br w:type="page"/>
      </w:r>
    </w:p>
    <w:p w14:paraId="258EF5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x = int(mx + (mw - w) / 2)</w:t>
      </w:r>
    </w:p>
    <w:p w14:paraId="36901C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y = int(my + (mh - h) / 2)</w:t>
      </w:r>
    </w:p>
    <w:p w14:paraId="240C3A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except tk.TclError:</w:t>
      </w:r>
    </w:p>
    <w:p w14:paraId="5B5EC9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m = None</w:t>
      </w:r>
    </w:p>
    <w:p w14:paraId="5554DE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m is None:</w:t>
      </w:r>
    </w:p>
    <w:p w14:paraId="78B00F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sw = self.winfo_screenwidth()</w:t>
      </w:r>
    </w:p>
    <w:p w14:paraId="3D1F3E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sh = self.winfo_screenheight()</w:t>
      </w:r>
    </w:p>
    <w:p w14:paraId="2023A4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x = int((sw - w) / 2)</w:t>
      </w:r>
    </w:p>
    <w:p w14:paraId="2A62E6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y = int((sh - h) / 2)</w:t>
      </w:r>
    </w:p>
    <w:p w14:paraId="7A7AD5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self.geometry(f"{w}x{h}+{x}+{y}")</w:t>
      </w:r>
    </w:p>
    <w:p w14:paraId="2C41CE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class App(tk.Tk):</w:t>
      </w:r>
    </w:p>
    <w:p w14:paraId="6F3F22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"""主界面：Notebook「沃尔玛」仓库调拨流程；「亚马逊」报关界面（逻辑待接）。"""</w:t>
      </w:r>
    </w:p>
    <w:p w14:paraId="5A4A57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__init__(self):</w:t>
      </w:r>
    </w:p>
    <w:p w14:paraId="7480BD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super().__init__()</w:t>
      </w:r>
    </w:p>
    <w:p w14:paraId="2B758D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self.title(APP_NAME)</w:t>
      </w:r>
    </w:p>
    <w:p w14:paraId="2AE74B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self.transfer_paths: List[str] = []</w:t>
      </w:r>
    </w:p>
    <w:p w14:paraId="5FB42A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self.sheet_to_file: Dict[str, str] = {}</w:t>
      </w:r>
    </w:p>
    <w:p w14:paraId="2C600B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self.pending_sheet_names: List[str] = []</w:t>
      </w:r>
    </w:p>
    <w:p w14:paraId="1F5810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self.combination_groups: List[List[str]] = []  # 先捆绑，待组合清空后一次性生成</w:t>
      </w:r>
    </w:p>
    <w:p w14:paraId="75FB5A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self.batch_root: Optional[str] = None</w:t>
      </w:r>
    </w:p>
    <w:p w14:paraId="0481D4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self._loading_overlay: Optional[tk.Toplevel] = None</w:t>
      </w:r>
    </w:p>
    <w:p w14:paraId="54B4B0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沃尔玛页签</w:t>
      </w:r>
    </w:p>
    <w:p w14:paraId="4E2E97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self.path_wh_product = tk.StringVar(value="")</w:t>
      </w:r>
    </w:p>
    <w:p w14:paraId="3A6DBD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self.company_id = tk.IntVar(value=0)</w:t>
      </w:r>
    </w:p>
    <w:p w14:paraId="1BB558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self.pack_mode = tk.IntVar(value=0)  # 1=整装，2=混装（必选）</w:t>
      </w:r>
    </w:p>
    <w:p w14:paraId="374FD5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亚马逊页签（生成逻辑待补充；界面与状态已独立）</w:t>
      </w:r>
    </w:p>
    <w:p w14:paraId="56A5E9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self.amz_path_wh_product = tk.StringVar(value="")</w:t>
      </w:r>
    </w:p>
    <w:p w14:paraId="2513BC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self.amz_company_project_id = tk.IntVar(value=0)</w:t>
      </w:r>
    </w:p>
    <w:p w14:paraId="43D78C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self.amz_transfer_paths: List[str] = []</w:t>
      </w:r>
    </w:p>
    <w:p w14:paraId="22DCD8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self.amz_sheet_to_file: Dict[str, str] = {}</w:t>
      </w:r>
    </w:p>
    <w:p w14:paraId="4DD6A9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self.amz_pending_sheet_names: List[str] = []</w:t>
      </w:r>
    </w:p>
    <w:p w14:paraId="1106D6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self.amz_combination_groups: List[List[str]] = []</w:t>
      </w:r>
    </w:p>
    <w:p w14:paraId="35A68B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self.amz_batch_root: Optional[str] = None</w:t>
      </w:r>
    </w:p>
    <w:p w14:paraId="1F1F0F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self._init_style()</w:t>
      </w:r>
    </w:p>
    <w:p w14:paraId="04F623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self._build_ui()</w:t>
      </w:r>
    </w:p>
    <w:p w14:paraId="4EE324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self._center()</w:t>
      </w:r>
    </w:p>
    <w:p w14:paraId="64FC73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_init_style(self):</w:t>
      </w:r>
    </w:p>
    <w:p w14:paraId="223CDC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 = ttk.Style()</w:t>
      </w:r>
    </w:p>
    <w:p w14:paraId="1E3E9A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0C82FD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style.theme_use("clam")</w:t>
      </w:r>
    </w:p>
    <w:p w14:paraId="75ED62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Exception:</w:t>
      </w:r>
    </w:p>
    <w:p w14:paraId="3B74D2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62DC3A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style.configure("App.TFrame", background=UI_BG_PAGE)</w:t>
      </w:r>
    </w:p>
    <w:p w14:paraId="21FA6A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style.configure("Card.TLabelframe", background=UI_BG_CARD, relief="flat")</w:t>
      </w:r>
    </w:p>
    <w:p w14:paraId="2C087B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</w:t>
      </w:r>
    </w:p>
    <w:p w14:paraId="363F25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"Card.TLabelframe.Label",</w:t>
      </w:r>
    </w:p>
    <w:p w14:paraId="57F333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background=UI_BG_CARD,</w:t>
      </w:r>
    </w:p>
    <w:p w14:paraId="0EF157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foreground=UI_FG,</w:t>
      </w:r>
    </w:p>
    <w:p w14:paraId="2AA56C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font=UI_FONT_BOLD,</w:t>
      </w:r>
    </w:p>
    <w:p w14:paraId="524345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  <w:r>
        <w:rPr>
          <w:rFonts w:ascii="Courier New" w:hAnsi="Courier New" w:eastAsia="宋体"/>
          <w:sz w:val="16"/>
        </w:rPr>
        <w:br w:type="page"/>
      </w:r>
    </w:p>
    <w:p w14:paraId="204742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style.configure("TLabel", background=UI_BG_PAGE, foreground=UI_FG, </w:t>
      </w:r>
    </w:p>
    <w:p w14:paraId="772120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font=UI_FONT)</w:t>
      </w:r>
    </w:p>
    <w:p w14:paraId="2305F7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style.configure("Hint.TLabel", background=UI_BG_PAGE, foreground=UI_FG_MUTED, </w:t>
      </w:r>
    </w:p>
    <w:p w14:paraId="554978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font=UI_FONT_SM)</w:t>
      </w:r>
    </w:p>
    <w:p w14:paraId="5530F2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style.configure("Section.TLabel", background=UI_BG_PAGE, foreground=UI_FG, </w:t>
      </w:r>
    </w:p>
    <w:p w14:paraId="210A89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font=UI_FONT_BOLD)</w:t>
      </w:r>
    </w:p>
    <w:p w14:paraId="45AE7A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style.configure("Title.TLabel", background=UI_BG_PAGE, foreground=UI_FG, </w:t>
      </w:r>
    </w:p>
    <w:p w14:paraId="228EC8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font=("Microsoft YaHei UI", 13, "bold"))</w:t>
      </w:r>
    </w:p>
    <w:p w14:paraId="5ADF35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</w:t>
      </w:r>
    </w:p>
    <w:p w14:paraId="1BE09E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"Accent.TButton",</w:t>
      </w:r>
    </w:p>
    <w:p w14:paraId="46AFFB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background=UI_ACCENT,</w:t>
      </w:r>
    </w:p>
    <w:p w14:paraId="6DEE24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foreground="#ffffff",</w:t>
      </w:r>
    </w:p>
    <w:p w14:paraId="207D35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font=UI_FONT_BOLD,</w:t>
      </w:r>
    </w:p>
    <w:p w14:paraId="6390D8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padding=(14, 8),</w:t>
      </w:r>
    </w:p>
    <w:p w14:paraId="172E467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8E1DA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style.map(</w:t>
      </w:r>
    </w:p>
    <w:p w14:paraId="7E0774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"Accent.TButton",</w:t>
      </w:r>
    </w:p>
    <w:p w14:paraId="021EAE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background=[</w:t>
      </w:r>
    </w:p>
    <w:p w14:paraId="09556A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("active", UI_ACCENT_HOVER),</w:t>
      </w:r>
    </w:p>
    <w:p w14:paraId="280CB3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("pressed", UI_ACCENT_PRESS),</w:t>
      </w:r>
    </w:p>
    <w:p w14:paraId="7E372B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("disabled", "#94a3b8"),</w:t>
      </w:r>
    </w:p>
    <w:p w14:paraId="50EC45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],</w:t>
      </w:r>
    </w:p>
    <w:p w14:paraId="619D85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foreground=[("disabled", "#f1f5f9")],</w:t>
      </w:r>
    </w:p>
    <w:p w14:paraId="75FC1B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60614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</w:t>
      </w:r>
    </w:p>
    <w:p w14:paraId="0E594D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"Secondary.TButton",</w:t>
      </w:r>
    </w:p>
    <w:p w14:paraId="15CE70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background="#e2e8f0",</w:t>
      </w:r>
    </w:p>
    <w:p w14:paraId="78FAE6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foreground=UI_FG,</w:t>
      </w:r>
    </w:p>
    <w:p w14:paraId="6DF650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font=UI_FONT,</w:t>
      </w:r>
    </w:p>
    <w:p w14:paraId="2B005D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padding=(10, 6),</w:t>
      </w:r>
    </w:p>
    <w:p w14:paraId="3E2EE0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1A20C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style.map("Secondary.TButton", background=[("active", "#cbd5e1"), ("pressed", </w:t>
      </w:r>
    </w:p>
    <w:p w14:paraId="08C625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"#94a3b8")])</w:t>
      </w:r>
    </w:p>
    <w:p w14:paraId="1FD20E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</w:t>
      </w:r>
    </w:p>
    <w:p w14:paraId="3091C0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"Company.TRadiobutton",</w:t>
      </w:r>
    </w:p>
    <w:p w14:paraId="2D75272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background=UI_BG_PAGE,</w:t>
      </w:r>
    </w:p>
    <w:p w14:paraId="0770D3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foreground=UI_FG,</w:t>
      </w:r>
    </w:p>
    <w:p w14:paraId="5EB59D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font=UI_FONT,</w:t>
      </w:r>
    </w:p>
    <w:p w14:paraId="31C2B0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padding=(10, 6),</w:t>
      </w:r>
    </w:p>
    <w:p w14:paraId="01AABC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A1207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style.map("Company.TRadiobutton", background=[("active", UI_BG_PAGE)])</w:t>
      </w:r>
    </w:p>
    <w:p w14:paraId="14E5E44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</w:t>
      </w:r>
    </w:p>
    <w:p w14:paraId="6EC8C8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"UI.TEntry",</w:t>
      </w:r>
    </w:p>
    <w:p w14:paraId="426755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fieldbackground=UI_BG_CARD,</w:t>
      </w:r>
    </w:p>
    <w:p w14:paraId="0C6825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foreground=UI_FG,</w:t>
      </w:r>
    </w:p>
    <w:p w14:paraId="7A4589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insertcolor=UI_ACCENT,</w:t>
      </w:r>
    </w:p>
    <w:p w14:paraId="474D46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A6F1F9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32F11D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style.configure("Vertical.TScrollbar", troughcolor=UI_BG_PAGE, </w:t>
      </w:r>
    </w:p>
    <w:p w14:paraId="6EC81A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background="#cbd5e1", borderwidth=0)</w:t>
      </w:r>
      <w:r>
        <w:rPr>
          <w:rFonts w:ascii="Courier New" w:hAnsi="Courier New" w:eastAsia="宋体"/>
          <w:sz w:val="16"/>
        </w:rPr>
        <w:br w:type="page"/>
      </w:r>
    </w:p>
    <w:p w14:paraId="29D6D9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style.configure("TScrollbar", troughcolor=UI_BG_PAGE, </w:t>
      </w:r>
    </w:p>
    <w:p w14:paraId="536233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background="#cbd5e1")</w:t>
      </w:r>
    </w:p>
    <w:p w14:paraId="151290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139EED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632B50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Notebook：不要在 configure 里写死 Tab 的 background/foreground，否则会盖住 map，</w:t>
      </w:r>
    </w:p>
    <w:p w14:paraId="6374EC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Windows+clam 下常表现为「选中/未选中样式反了」或选中不明显。</w:t>
      </w:r>
    </w:p>
    <w:p w14:paraId="7E3F03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style.configure("TNotebook", background=UI_BG_PAGE, borderwidth=0)</w:t>
      </w:r>
    </w:p>
    <w:p w14:paraId="54C85C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style.configure("TNotebook.Tab", padding=[18, 10])</w:t>
      </w:r>
    </w:p>
    <w:p w14:paraId="349375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style.map(</w:t>
      </w:r>
    </w:p>
    <w:p w14:paraId="4E60F1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"TNotebook.Tab",</w:t>
      </w:r>
    </w:p>
    <w:p w14:paraId="573BB1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font=[</w:t>
      </w:r>
    </w:p>
    <w:p w14:paraId="448A00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("selected", UI_FONT_TAB_ACTIVE),</w:t>
      </w:r>
    </w:p>
    <w:p w14:paraId="5B0D75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("!selected", UI_FONT_TAB_INACTIVE),</w:t>
      </w:r>
    </w:p>
    <w:p w14:paraId="731520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],</w:t>
      </w:r>
    </w:p>
    <w:p w14:paraId="6E1CDF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background=[</w:t>
      </w:r>
    </w:p>
    <w:p w14:paraId="0B284C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("selected", UI_BG_CARD),</w:t>
      </w:r>
    </w:p>
    <w:p w14:paraId="2E7BB5B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("!selected", "#cbd5e1"),</w:t>
      </w:r>
    </w:p>
    <w:p w14:paraId="689F2D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],</w:t>
      </w:r>
    </w:p>
    <w:p w14:paraId="0931E6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foreground=[</w:t>
      </w:r>
    </w:p>
    <w:p w14:paraId="0B8E29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("selected", UI_ACCENT),</w:t>
      </w:r>
    </w:p>
    <w:p w14:paraId="4E6614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("!selected", UI_FG_MUTED),</w:t>
      </w:r>
    </w:p>
    <w:p w14:paraId="6CAAD2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],</w:t>
      </w:r>
    </w:p>
    <w:p w14:paraId="568F96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4BE616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_build_ui(self):</w:t>
      </w:r>
    </w:p>
    <w:p w14:paraId="1BC0F3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self.minsize(960, 700)</w:t>
      </w:r>
    </w:p>
    <w:p w14:paraId="0EF73D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self.resizable(True, True)</w:t>
      </w:r>
    </w:p>
    <w:p w14:paraId="36C79A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self.configure(bg=UI_BG_PAGE)</w:t>
      </w:r>
    </w:p>
    <w:p w14:paraId="124A02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_lb_kw = dict(</w:t>
      </w:r>
    </w:p>
    <w:p w14:paraId="6D815E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relief="flat",</w:t>
      </w:r>
    </w:p>
    <w:p w14:paraId="248A65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borderwidth=0,</w:t>
      </w:r>
    </w:p>
    <w:p w14:paraId="076E35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highlightthickness=1,</w:t>
      </w:r>
    </w:p>
    <w:p w14:paraId="6A4E08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highlightbackground=UI_BORDER,</w:t>
      </w:r>
    </w:p>
    <w:p w14:paraId="779558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highlightcolor=UI_ACCENT,</w:t>
      </w:r>
    </w:p>
    <w:p w14:paraId="3145EB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selectbackground=UI_SELECT,</w:t>
      </w:r>
    </w:p>
    <w:p w14:paraId="336187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selectforeground=UI_FG,</w:t>
      </w:r>
    </w:p>
    <w:p w14:paraId="225C76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activestyle="none",</w:t>
      </w:r>
    </w:p>
    <w:p w14:paraId="105A7E1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40C7A8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shell = ttk.Frame(self, style="App.TFrame")</w:t>
      </w:r>
    </w:p>
    <w:p w14:paraId="4C2906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shell.pack(fill=tk.BOTH, expand=True, padx=20, pady=16)</w:t>
      </w:r>
    </w:p>
    <w:p w14:paraId="607327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self.notebook = ttk.Notebook(shell)</w:t>
      </w:r>
    </w:p>
    <w:p w14:paraId="1FFD40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self.notebook.pack(fill=tk.BOTH, expand=True)</w:t>
      </w:r>
    </w:p>
    <w:p w14:paraId="056E67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tab_walmart = ttk.Frame(self.notebook, style="App.TFrame")</w:t>
      </w:r>
    </w:p>
    <w:p w14:paraId="490550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tab_amazon = ttk.Frame(self.notebook, style="App.TFrame")</w:t>
      </w:r>
    </w:p>
    <w:p w14:paraId="398FB7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self.notebook.add(tab_walmart, text="沃尔玛")</w:t>
      </w:r>
    </w:p>
    <w:p w14:paraId="065C45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self.notebook.add(tab_amazon, text="亚马逊")</w:t>
      </w:r>
    </w:p>
    <w:p w14:paraId="5A1963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self._build_walmart_tab(tab_walmart, _lb_kw)</w:t>
      </w:r>
    </w:p>
    <w:p w14:paraId="282486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self._build_amazon_tab(tab_amazon, _lb_kw)</w:t>
      </w:r>
    </w:p>
    <w:p w14:paraId="011841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674DFF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self.geometry(f"{self.winfo_reqwidth()}x{self.winfo_reqheight()}")</w:t>
      </w:r>
    </w:p>
    <w:p w14:paraId="6D7E66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_build_walmart_tab(self, parent: ttk.Frame, _lb_kw: dict):</w:t>
      </w:r>
      <w:r>
        <w:rPr>
          <w:rFonts w:ascii="Courier New" w:hAnsi="Courier New" w:eastAsia="宋体"/>
          <w:sz w:val="16"/>
        </w:rPr>
        <w:br w:type="page"/>
      </w:r>
    </w:p>
    <w:p w14:paraId="6F48A1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content = parent</w:t>
      </w:r>
    </w:p>
    <w:p w14:paraId="508A91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company_frame = ttk.Frame(content, style="App.TFrame")</w:t>
      </w:r>
    </w:p>
    <w:p w14:paraId="3162F4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company_frame.pack(fill=tk.X, pady=(0, 8))</w:t>
      </w:r>
    </w:p>
    <w:p w14:paraId="7E9CE4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ttk.Label(company_frame, text="主体（必选）", </w:t>
      </w:r>
    </w:p>
    <w:p w14:paraId="3D2D7A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style="Section.TLabel").pack(side=tk.LEFT)</w:t>
      </w:r>
    </w:p>
    <w:p w14:paraId="175DDF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51F3B8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company_frame, text="公司A", variable=self.company_id, value=COMPANY_JRX, </w:t>
      </w:r>
    </w:p>
    <w:p w14:paraId="288214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style="Company.TRadiobutton"</w:t>
      </w:r>
    </w:p>
    <w:p w14:paraId="3B66DD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padx=(12, 4))</w:t>
      </w:r>
    </w:p>
    <w:p w14:paraId="1C9DF6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53801E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company_frame, text="公司B", variable=self.company_id, value=COMPANY_HTZ, </w:t>
      </w:r>
    </w:p>
    <w:p w14:paraId="6D36E1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style="Company.TRadiobutton"</w:t>
      </w:r>
    </w:p>
    <w:p w14:paraId="2B65C9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padx=4)</w:t>
      </w:r>
    </w:p>
    <w:p w14:paraId="609D011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mode_frame = ttk.Frame(content, style="App.TFrame")</w:t>
      </w:r>
    </w:p>
    <w:p w14:paraId="24E3ED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mode_frame.pack(fill=tk.X, pady=(0, 8))</w:t>
      </w:r>
    </w:p>
    <w:p w14:paraId="007F75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ttk.Label(mode_frame, text="装箱模式（必选）", </w:t>
      </w:r>
    </w:p>
    <w:p w14:paraId="5303C9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style="Section.TLabel").pack(side=tk.LEFT)</w:t>
      </w:r>
    </w:p>
    <w:p w14:paraId="05D3C1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6EAFA6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mode_frame, text="整装", variable=self.pack_mode, value=1, </w:t>
      </w:r>
    </w:p>
    <w:p w14:paraId="6B1E34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style="Company.TRadiobutton"</w:t>
      </w:r>
    </w:p>
    <w:p w14:paraId="13F129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padx=(12, 4))</w:t>
      </w:r>
    </w:p>
    <w:p w14:paraId="77717F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14176B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mode_frame, text="混装", variable=self.pack_mode, value=2, </w:t>
      </w:r>
    </w:p>
    <w:p w14:paraId="65EFD25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style="Company.TRadiobutton"</w:t>
      </w:r>
    </w:p>
    <w:p w14:paraId="2CA6DC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padx=4)</w:t>
      </w:r>
    </w:p>
    <w:p w14:paraId="67A0F2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self.lf_files = ttk.Labelframe(</w:t>
      </w:r>
    </w:p>
    <w:p w14:paraId="4808B2F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content, text=self._file_select_frame_title(), style="Card.TLabelframe", </w:t>
      </w:r>
    </w:p>
    <w:p w14:paraId="3BFE98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padding=14</w:t>
      </w:r>
    </w:p>
    <w:p w14:paraId="150274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DA4CD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self.lf_files.pack(fill=tk.X, pady=(0, 10))</w:t>
      </w:r>
    </w:p>
    <w:p w14:paraId="42FCBF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r_tf = ttk.Frame(self.lf_files, style="App.TFrame")</w:t>
      </w:r>
    </w:p>
    <w:p w14:paraId="5C5EA9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r_tf.pack(fill=tk.X, pady=(0, 6))</w:t>
      </w:r>
    </w:p>
    <w:p w14:paraId="757150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</w:t>
      </w:r>
    </w:p>
    <w:p w14:paraId="574B0B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r_tf,</w:t>
      </w:r>
    </w:p>
    <w:p w14:paraId="5FF415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text="仓库调拨资料（可多份；除「汇总表」外每个 sheet 视为一个货件号，名称全局不可重复）",</w:t>
      </w:r>
    </w:p>
    <w:p w14:paraId="709FC4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style="Hint.TLabel",</w:t>
      </w:r>
    </w:p>
    <w:p w14:paraId="7BE519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).pack(anchor="w")</w:t>
      </w:r>
    </w:p>
    <w:p w14:paraId="48C76E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tf_row = ttk.Frame(r_tf, style="App.TFrame")</w:t>
      </w:r>
    </w:p>
    <w:p w14:paraId="009FEC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tf_row.pack(fill=tk.BOTH, expand=True, pady=(6, 0))</w:t>
      </w:r>
    </w:p>
    <w:p w14:paraId="44C6D6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self.lb_transfer = tk.Listbox(</w:t>
      </w:r>
    </w:p>
    <w:p w14:paraId="227CE9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tf_row,</w:t>
      </w:r>
    </w:p>
    <w:p w14:paraId="5604DF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height=5,</w:t>
      </w:r>
    </w:p>
    <w:p w14:paraId="4C3880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width=72,</w:t>
      </w:r>
    </w:p>
    <w:p w14:paraId="66FB4A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font=("Consolas", 9),</w:t>
      </w:r>
    </w:p>
    <w:p w14:paraId="3AD346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5E7D7D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2CC95C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7DE13E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A0DE8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sb_tf = ttk.Scrollbar(tf_row, orient=tk.VERTICAL, </w:t>
      </w:r>
    </w:p>
    <w:p w14:paraId="2700C5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command=self.lb_transfer.yview)</w:t>
      </w:r>
      <w:r>
        <w:rPr>
          <w:rFonts w:ascii="Courier New" w:hAnsi="Courier New" w:eastAsia="宋体"/>
          <w:sz w:val="16"/>
        </w:rPr>
        <w:br w:type="page"/>
      </w:r>
    </w:p>
    <w:p w14:paraId="510AC5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self.lb_transfer.configure(yscrollcommand=sb_tf.set)</w:t>
      </w:r>
    </w:p>
    <w:p w14:paraId="76F4FC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self.lb_transfer.pack(side=tk.LEFT, fill=tk.BOTH, expand=True)</w:t>
      </w:r>
    </w:p>
    <w:p w14:paraId="278B08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sb_tf.pack(side=tk.RIGHT, fill=tk.Y)</w:t>
      </w:r>
    </w:p>
    <w:p w14:paraId="1372C1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bt_tf = ttk.Frame(r_tf, style="App.TFrame")</w:t>
      </w:r>
    </w:p>
    <w:p w14:paraId="4AD129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bt_tf.pack(fill=tk.X, pady=(8, 0))</w:t>
      </w:r>
    </w:p>
    <w:p w14:paraId="27EDC9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text="添加调拨文件", style="Secondary.TButton", </w:t>
      </w:r>
    </w:p>
    <w:p w14:paraId="4B7891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command=self.pick_transfer_add).pack(</w:t>
      </w:r>
    </w:p>
    <w:p w14:paraId="5EDFB4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5ECAD4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A7F4C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text="移除所选", style="Secondary.TButton", </w:t>
      </w:r>
    </w:p>
    <w:p w14:paraId="6D7141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command=self.pick_transfer_remove_sel).pack(</w:t>
      </w:r>
    </w:p>
    <w:p w14:paraId="34BFE5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62E4AE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4F446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text="清空列表", style="Secondary.TButton", </w:t>
      </w:r>
    </w:p>
    <w:p w14:paraId="0C6C877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command=self.pick_transfer_clear).pack(side=tk.LEFT)</w:t>
      </w:r>
    </w:p>
    <w:p w14:paraId="039195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r_wh = ttk.Frame(self.lf_files, style="App.TFrame")</w:t>
      </w:r>
    </w:p>
    <w:p w14:paraId="1E9B4E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r_wh.pack(fill=tk.X, pady=(12, 0))</w:t>
      </w:r>
    </w:p>
    <w:p w14:paraId="5F09817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ttk.Label(r_wh, text="仓库产品资料（必填，第 1 个 sheet）", </w:t>
      </w:r>
    </w:p>
    <w:p w14:paraId="595E96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style="Hint.TLabel").pack(anchor="w")</w:t>
      </w:r>
    </w:p>
    <w:p w14:paraId="7226A9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f3 = ttk.Frame(r_wh, style="App.TFrame")</w:t>
      </w:r>
    </w:p>
    <w:p w14:paraId="556422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f3.pack(fill=tk.X, pady=(6, 0))</w:t>
      </w:r>
    </w:p>
    <w:p w14:paraId="2B7409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ttk.Entry(f3, textvariable=self.path_wh_product, </w:t>
      </w:r>
    </w:p>
    <w:p w14:paraId="0126E2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style="UI.TEntry").pack(side=tk.LEFT, fill=tk.X, expand=True)</w:t>
      </w:r>
    </w:p>
    <w:p w14:paraId="0B54B4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ttk.Button(f3, text="选择文件", style="Secondary.TButton", </w:t>
      </w:r>
    </w:p>
    <w:p w14:paraId="06FE5A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command=self.pick_wh_product).pack(</w:t>
      </w:r>
    </w:p>
    <w:p w14:paraId="16A8F6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padx=(10, 0)</w:t>
      </w:r>
    </w:p>
    <w:p w14:paraId="67F2C32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790778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ttk.Separator(content, orient=tk.HORIZONTAL).pack(fill=tk.X, pady=(4, 10))</w:t>
      </w:r>
    </w:p>
    <w:p w14:paraId="6E26BF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id_row = ttk.Frame(content, style="App.TFrame")</w:t>
      </w:r>
    </w:p>
    <w:p w14:paraId="6AE160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id_row.pack(fill=tk.X, pady=(0, 8))</w:t>
      </w:r>
    </w:p>
    <w:p w14:paraId="27D3FC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ttk.Button(id_row, text="识别 sheet", style="Accent.TButton", </w:t>
      </w:r>
    </w:p>
    <w:p w14:paraId="545CA4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command=self.on_identify_sheets).pack(</w:t>
      </w:r>
    </w:p>
    <w:p w14:paraId="2C9C7E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</w:t>
      </w:r>
    </w:p>
    <w:p w14:paraId="7A5FB3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780B14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pending_row = ttk.Frame(content, style="App.TFrame")</w:t>
      </w:r>
    </w:p>
    <w:p w14:paraId="16CA87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pending_row.pack(fill=tk.BOTH, expand=True, pady=(0, 4))</w:t>
      </w:r>
    </w:p>
    <w:p w14:paraId="282538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left_col = ttk.Frame(pending_row, style="App.TFrame")</w:t>
      </w:r>
    </w:p>
    <w:p w14:paraId="1F7C49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left_col.pack(side=tk.LEFT, fill=tk.BOTH, expand=True)</w:t>
      </w:r>
    </w:p>
    <w:p w14:paraId="0086DB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right_col = ttk.Frame(pending_row, style="App.TFrame")</w:t>
      </w:r>
    </w:p>
    <w:p w14:paraId="78A83E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right_col.pack(side=tk.LEFT, fill=tk.BOTH, expand=True, padx=(14, 0))</w:t>
      </w:r>
    </w:p>
    <w:p w14:paraId="789C63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self.lf_pending = ttk.Labelframe(</w:t>
      </w:r>
    </w:p>
    <w:p w14:paraId="214F99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left_col, text="待组合 sheet（货件号） — 0 个", style="Card.TLabelframe", </w:t>
      </w:r>
    </w:p>
    <w:p w14:paraId="4A04F4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padding=12</w:t>
      </w:r>
    </w:p>
    <w:p w14:paraId="2DC79A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D96F8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self.lf_pending.pack(fill=tk.BOTH, expand=True, pady=(0, 10))</w:t>
      </w:r>
    </w:p>
    <w:p w14:paraId="1ACFCE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self.lb_pending = tk.Listbox(</w:t>
      </w:r>
    </w:p>
    <w:p w14:paraId="6843773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self.lf_pending,</w:t>
      </w:r>
    </w:p>
    <w:p w14:paraId="295217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height=8,</w:t>
      </w:r>
    </w:p>
    <w:p w14:paraId="50318E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width=50,</w:t>
      </w:r>
    </w:p>
    <w:p w14:paraId="1AE86A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selectmode=tk.EXTENDED,</w:t>
      </w:r>
      <w:r>
        <w:rPr>
          <w:rFonts w:ascii="Courier New" w:hAnsi="Courier New" w:eastAsia="宋体"/>
          <w:sz w:val="16"/>
        </w:rPr>
        <w:br w:type="page"/>
      </w:r>
    </w:p>
    <w:p w14:paraId="05E002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font=UI_FONT,</w:t>
      </w:r>
    </w:p>
    <w:p w14:paraId="3542D8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1FE577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3CDFF6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5DBB38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29455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sb_p = ttk.Scrollbar(self.lf_pending, orient=tk.VERTICAL, </w:t>
      </w:r>
    </w:p>
    <w:p w14:paraId="687BFF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command=self.lb_pending.yview)</w:t>
      </w:r>
    </w:p>
    <w:p w14:paraId="2A6FF7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self.lb_pending.configure(yscrollcommand=sb_p.set)</w:t>
      </w:r>
    </w:p>
    <w:p w14:paraId="763F8E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self.lb_pending.pack(side=tk.LEFT, fill=tk.BOTH, expand=True)</w:t>
      </w:r>
    </w:p>
    <w:p w14:paraId="5C958FD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sb_p.pack(side=tk.RIGHT, fill=tk.Y)</w:t>
      </w:r>
    </w:p>
    <w:p w14:paraId="5FA8BA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self.lf_combo_input = ttk.Labelframe(left_col, text="组合输入", </w:t>
      </w:r>
    </w:p>
    <w:p w14:paraId="742E38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style="Card.TLabelframe", padding=12)</w:t>
      </w:r>
    </w:p>
    <w:p w14:paraId="266B35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self.lf_combo_input.pack(fill=tk.X, pady=(0, 10))</w:t>
      </w:r>
    </w:p>
    <w:p w14:paraId="59A093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self.txt_combo = tk.Text(</w:t>
      </w:r>
    </w:p>
    <w:p w14:paraId="2A06BD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self.lf_combo_input,</w:t>
      </w:r>
    </w:p>
    <w:p w14:paraId="767830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height=5,</w:t>
      </w:r>
    </w:p>
    <w:p w14:paraId="5A9418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width=50,</w:t>
      </w:r>
    </w:p>
    <w:p w14:paraId="265C4A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font=("Consolas", 10),</w:t>
      </w:r>
    </w:p>
    <w:p w14:paraId="2B689E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64AEFE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38ECD7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insertbackground=UI_ACCENT,</w:t>
      </w:r>
    </w:p>
    <w:p w14:paraId="09E4F8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relief="flat",</w:t>
      </w:r>
    </w:p>
    <w:p w14:paraId="2728AF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highlightthickness=1,</w:t>
      </w:r>
    </w:p>
    <w:p w14:paraId="5A9D27F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highlightbackground=UI_BORDER,</w:t>
      </w:r>
    </w:p>
    <w:p w14:paraId="1DA813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highlightcolor=UI_ACCENT,</w:t>
      </w:r>
    </w:p>
    <w:p w14:paraId="612C73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7AF3C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self.txt_combo.pack(fill=tk.X)</w:t>
      </w:r>
    </w:p>
    <w:p w14:paraId="32F322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btn_row = ttk.Frame(left_col, style="App.TFrame")</w:t>
      </w:r>
    </w:p>
    <w:p w14:paraId="0EB3A9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btn_row.pack(fill=tk.X)</w:t>
      </w:r>
    </w:p>
    <w:p w14:paraId="57F9FC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text="输入搜索", style="Accent.TButton", </w:t>
      </w:r>
    </w:p>
    <w:p w14:paraId="292AC0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command=self.on_combine_by_text).pack(</w:t>
      </w:r>
    </w:p>
    <w:p w14:paraId="4F9865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60C839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01786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text="组合所选", style="Accent.TButton", </w:t>
      </w:r>
    </w:p>
    <w:p w14:paraId="6398F2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command=self.on_combine_selected).pack(</w:t>
      </w:r>
    </w:p>
    <w:p w14:paraId="736E09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23608C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FC4D1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text="剩余全部组合", style="Accent.TButton", </w:t>
      </w:r>
    </w:p>
    <w:p w14:paraId="7C5EC3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command=self.on_combine_remaining_all).pack(</w:t>
      </w:r>
    </w:p>
    <w:p w14:paraId="65D688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22C3AC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2F31D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self.lf_combo_queue = ttk.Labelframe(</w:t>
      </w:r>
    </w:p>
    <w:p w14:paraId="6886EF8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right_col, text="已选组合 — 0 组", style="Card.TLabelframe", padding=12</w:t>
      </w:r>
    </w:p>
    <w:p w14:paraId="020986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C7E36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self.lf_combo_queue.pack(fill=tk.BOTH, expand=True)</w:t>
      </w:r>
    </w:p>
    <w:p w14:paraId="5144FF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cq_inner = ttk.Frame(self.lf_combo_queue, style="App.TFrame")</w:t>
      </w:r>
    </w:p>
    <w:p w14:paraId="031C77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cq_inner.pack(fill=tk.BOTH, expand=True)</w:t>
      </w:r>
    </w:p>
    <w:p w14:paraId="3046A0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self.lb_combo_queue = tk.Listbox(</w:t>
      </w:r>
    </w:p>
    <w:p w14:paraId="1157AE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cq_inner,</w:t>
      </w:r>
    </w:p>
    <w:p w14:paraId="657945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height=20,</w:t>
      </w:r>
      <w:r>
        <w:rPr>
          <w:rFonts w:ascii="Courier New" w:hAnsi="Courier New" w:eastAsia="宋体"/>
          <w:sz w:val="16"/>
        </w:rPr>
        <w:br w:type="page"/>
      </w:r>
    </w:p>
    <w:p w14:paraId="5E1A31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selectmode=tk.EXTENDED,</w:t>
      </w:r>
    </w:p>
    <w:p w14:paraId="4B54C9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font=UI_FONT_SM,</w:t>
      </w:r>
    </w:p>
    <w:p w14:paraId="093C61D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07A170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71A5E2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790ACE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17CDE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sb_cq = ttk.Scrollbar(cq_inner, orient=tk.VERTICAL, </w:t>
      </w:r>
    </w:p>
    <w:p w14:paraId="68130D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command=self.lb_combo_queue.yview)</w:t>
      </w:r>
    </w:p>
    <w:p w14:paraId="4B7347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self.lb_combo_queue.configure(yscrollcommand=sb_cq.set)</w:t>
      </w:r>
    </w:p>
    <w:p w14:paraId="7B03BF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self.lb_combo_queue.pack(side=tk.LEFT, fill=tk.BOTH, expand=True)</w:t>
      </w:r>
    </w:p>
    <w:p w14:paraId="0A65C0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sb_cq.pack(side=tk.RIGHT, fill=tk.Y)</w:t>
      </w:r>
    </w:p>
    <w:p w14:paraId="1D10C2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</w:t>
      </w:r>
    </w:p>
    <w:p w14:paraId="3A18B8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self.lf_combo_queue,</w:t>
      </w:r>
    </w:p>
    <w:p w14:paraId="45DBC0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text="取消所选组合",</w:t>
      </w:r>
    </w:p>
    <w:p w14:paraId="66AB05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style="Secondary.TButton",</w:t>
      </w:r>
    </w:p>
    <w:p w14:paraId="021CE0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command=self.on_combine_queue_cancel,</w:t>
      </w:r>
    </w:p>
    <w:p w14:paraId="5FD188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).pack(anchor="w", pady=(10, 0))</w:t>
      </w:r>
    </w:p>
    <w:p w14:paraId="60C107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_build_amazon_tab(self, parent: ttk.Frame, _lb_kw: dict):</w:t>
      </w:r>
    </w:p>
    <w:p w14:paraId="5DC9AF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"""亚马逊页签：布局对齐沃尔玛；生成逻辑后续接入。"""</w:t>
      </w:r>
    </w:p>
    <w:p w14:paraId="579EAC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content = parent</w:t>
      </w:r>
    </w:p>
    <w:p w14:paraId="58C39B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proj_frame = ttk.Frame(content, style="App.TFrame")</w:t>
      </w:r>
    </w:p>
    <w:p w14:paraId="587971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proj_frame.pack(fill=tk.X, pady=(0, 8))</w:t>
      </w:r>
    </w:p>
    <w:p w14:paraId="5A2B68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ttk.Label(proj_frame, text="主体项目（必选）", </w:t>
      </w:r>
    </w:p>
    <w:p w14:paraId="6D72371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style="Section.TLabel").pack(side=tk.LEFT)</w:t>
      </w:r>
    </w:p>
    <w:p w14:paraId="1B171D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721575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proj_frame,</w:t>
      </w:r>
    </w:p>
    <w:p w14:paraId="7A1DE57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text="公司B美亚",</w:t>
      </w:r>
    </w:p>
    <w:p w14:paraId="1E4DA0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variable=self.amz_company_project_id,</w:t>
      </w:r>
    </w:p>
    <w:p w14:paraId="79C510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value=AMZ_PRJ_HTZ_MY,</w:t>
      </w:r>
    </w:p>
    <w:p w14:paraId="2A9D43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style="Company.TRadiobutton",</w:t>
      </w:r>
    </w:p>
    <w:p w14:paraId="2A6B5ED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padx=(12, 4))</w:t>
      </w:r>
    </w:p>
    <w:p w14:paraId="370A88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7869E8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proj_frame,</w:t>
      </w:r>
    </w:p>
    <w:p w14:paraId="28956D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text="公司BTK",</w:t>
      </w:r>
    </w:p>
    <w:p w14:paraId="5E54E7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variable=self.amz_company_project_id,</w:t>
      </w:r>
    </w:p>
    <w:p w14:paraId="3EC543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value=AMZ_PRJ_HTZ_TK,</w:t>
      </w:r>
    </w:p>
    <w:p w14:paraId="028C53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style="Company.TRadiobutton",</w:t>
      </w:r>
    </w:p>
    <w:p w14:paraId="31798F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padx=4)</w:t>
      </w:r>
    </w:p>
    <w:p w14:paraId="58DA3C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6C53BF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proj_frame,</w:t>
      </w:r>
    </w:p>
    <w:p w14:paraId="44522F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text="公司B欧美",</w:t>
      </w:r>
    </w:p>
    <w:p w14:paraId="44172D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variable=self.amz_company_project_id,</w:t>
      </w:r>
    </w:p>
    <w:p w14:paraId="7680C6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value=AMZ_PRJ_HTZ_OM,</w:t>
      </w:r>
    </w:p>
    <w:p w14:paraId="651ECC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style="Company.TRadiobutton",</w:t>
      </w:r>
    </w:p>
    <w:p w14:paraId="295646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padx=4)</w:t>
      </w:r>
    </w:p>
    <w:p w14:paraId="34803F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ttk.Radiobutton(</w:t>
      </w:r>
    </w:p>
    <w:p w14:paraId="4CA41A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proj_frame,</w:t>
      </w:r>
    </w:p>
    <w:p w14:paraId="554CB6D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text="公司A欧美",</w:t>
      </w:r>
    </w:p>
    <w:p w14:paraId="6630F0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variable=self.amz_company_project_id,</w:t>
      </w:r>
    </w:p>
    <w:p w14:paraId="19229A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value=AMZ_PRJ_JRX_OM,</w:t>
      </w:r>
      <w:r>
        <w:rPr>
          <w:rFonts w:ascii="Courier New" w:hAnsi="Courier New" w:eastAsia="宋体"/>
          <w:sz w:val="16"/>
        </w:rPr>
        <w:br w:type="page"/>
      </w:r>
    </w:p>
    <w:p w14:paraId="35D97D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style="Company.TRadiobutton",</w:t>
      </w:r>
    </w:p>
    <w:p w14:paraId="4D6B9D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).pack(side=tk.LEFT, padx=4)</w:t>
      </w:r>
    </w:p>
    <w:p w14:paraId="444184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self.amz_lf_files = ttk.Labelframe(</w:t>
      </w:r>
    </w:p>
    <w:p w14:paraId="6A87D4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content, text=self._amz_file_select_frame_title(), </w:t>
      </w:r>
    </w:p>
    <w:p w14:paraId="4A4E60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style="Card.TLabelframe", padding=14</w:t>
      </w:r>
    </w:p>
    <w:p w14:paraId="05B2B3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79530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self.amz_lf_files.pack(fill=tk.X, pady=(0, 10))</w:t>
      </w:r>
    </w:p>
    <w:p w14:paraId="562F46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r_tf = ttk.Frame(self.amz_lf_files, style="App.TFrame")</w:t>
      </w:r>
    </w:p>
    <w:p w14:paraId="467753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r_tf.pack(fill=tk.X, pady=(0, 6))</w:t>
      </w:r>
    </w:p>
    <w:p w14:paraId="3C6B07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</w:t>
      </w:r>
    </w:p>
    <w:p w14:paraId="7877EA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r_tf,</w:t>
      </w:r>
    </w:p>
    <w:p w14:paraId="50C6E3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text="箱明细导出（可多份；每个 Excel 仅含 1 个 sheet；「货件编号」在多文件中不可重复）",</w:t>
      </w:r>
    </w:p>
    <w:p w14:paraId="7EFA52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style="Hint.TLabel",</w:t>
      </w:r>
    </w:p>
    <w:p w14:paraId="4240A7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).pack(anchor="w")</w:t>
      </w:r>
    </w:p>
    <w:p w14:paraId="2D7E1D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tf_row = ttk.Frame(r_tf, style="App.TFrame")</w:t>
      </w:r>
    </w:p>
    <w:p w14:paraId="1AD334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tf_row.pack(fill=tk.BOTH, expand=True, pady=(6, 0))</w:t>
      </w:r>
    </w:p>
    <w:p w14:paraId="4431C0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self.amz_lb_transfer = tk.Listbox(</w:t>
      </w:r>
    </w:p>
    <w:p w14:paraId="350815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tf_row,</w:t>
      </w:r>
    </w:p>
    <w:p w14:paraId="15F6D4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height=5,</w:t>
      </w:r>
    </w:p>
    <w:p w14:paraId="5A7146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width=72,</w:t>
      </w:r>
    </w:p>
    <w:p w14:paraId="016047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font=("Consolas", 9),</w:t>
      </w:r>
    </w:p>
    <w:p w14:paraId="121DB6F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32A933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67745A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5BC431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A880C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sb_tf = ttk.Scrollbar(tf_row, orient=tk.VERTICAL, </w:t>
      </w:r>
    </w:p>
    <w:p w14:paraId="315FEA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command=self.amz_lb_transfer.yview)</w:t>
      </w:r>
    </w:p>
    <w:p w14:paraId="3473C0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self.amz_lb_transfer.configure(yscrollcommand=sb_tf.set)</w:t>
      </w:r>
    </w:p>
    <w:p w14:paraId="191A2B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self.amz_lb_transfer.pack(side=tk.LEFT, fill=tk.BOTH, expand=True)</w:t>
      </w:r>
    </w:p>
    <w:p w14:paraId="4FEE50E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sb_tf.pack(side=tk.RIGHT, fill=tk.Y)</w:t>
      </w:r>
    </w:p>
    <w:p w14:paraId="3C8117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bt_tf = ttk.Frame(r_tf, style="App.TFrame")</w:t>
      </w:r>
    </w:p>
    <w:p w14:paraId="407EB5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bt_tf.pack(fill=tk.X, pady=(8, 0))</w:t>
      </w:r>
    </w:p>
    <w:p w14:paraId="33324A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text="添加箱明细文件", style="Secondary.TButton", </w:t>
      </w:r>
    </w:p>
    <w:p w14:paraId="31B8EC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command=self.pick_amz_transfer_add).pack(</w:t>
      </w:r>
    </w:p>
    <w:p w14:paraId="1A581D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380EDE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6EC80E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text="移除所选", style="Secondary.TButton", </w:t>
      </w:r>
    </w:p>
    <w:p w14:paraId="671ABD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command=self.pick_amz_transfer_remove_sel).pack(</w:t>
      </w:r>
    </w:p>
    <w:p w14:paraId="290DF5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2531E7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754B6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ttk.Button(bt_tf, text="清空列表", style="Secondary.TButton", </w:t>
      </w:r>
    </w:p>
    <w:p w14:paraId="6B669A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command=self.pick_amz_transfer_clear).pack(</w:t>
      </w:r>
    </w:p>
    <w:p w14:paraId="1B6A10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</w:t>
      </w:r>
    </w:p>
    <w:p w14:paraId="5FEFE6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382C4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r_wh = ttk.Frame(self.amz_lf_files, style="App.TFrame")</w:t>
      </w:r>
    </w:p>
    <w:p w14:paraId="714D4A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r_wh.pack(fill=tk.X, pady=(12, 0))</w:t>
      </w:r>
    </w:p>
    <w:p w14:paraId="3BAB87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ttk.Label(r_wh, text="仓库产品资料（必填，第 1 个 sheet）", </w:t>
      </w:r>
    </w:p>
    <w:p w14:paraId="759231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style="Hint.TLabel").pack(anchor="w")</w:t>
      </w:r>
    </w:p>
    <w:p w14:paraId="2F0D54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f3 = ttk.Frame(r_wh, style="App.TFrame")</w:t>
      </w:r>
    </w:p>
    <w:p w14:paraId="28AB9B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f3.pack(fill=tk.X, pady=(6, 0))</w:t>
      </w:r>
      <w:r>
        <w:rPr>
          <w:rFonts w:ascii="Courier New" w:hAnsi="Courier New" w:eastAsia="宋体"/>
          <w:sz w:val="16"/>
        </w:rPr>
        <w:br w:type="page"/>
      </w:r>
    </w:p>
    <w:p w14:paraId="06BDB9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ttk.Entry(f3, textvariable=self.amz_path_wh_product, </w:t>
      </w:r>
    </w:p>
    <w:p w14:paraId="517770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style="UI.TEntry").pack(side=tk.LEFT, fill=tk.X, expand=True)</w:t>
      </w:r>
    </w:p>
    <w:p w14:paraId="6FC70F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ttk.Button(f3, text="选择文件", style="Secondary.TButton", </w:t>
      </w:r>
    </w:p>
    <w:p w14:paraId="6CB8E6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command=self.pick_amz_wh_product).pack(</w:t>
      </w:r>
    </w:p>
    <w:p w14:paraId="680993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padx=(10, 0)</w:t>
      </w:r>
    </w:p>
    <w:p w14:paraId="7AFD36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503D2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ttk.Separator(content, orient=tk.HORIZONTAL).pack(fill=tk.X, pady=(4, 10))</w:t>
      </w:r>
    </w:p>
    <w:p w14:paraId="5AC817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id_row = ttk.Frame(content, style="App.TFrame")</w:t>
      </w:r>
    </w:p>
    <w:p w14:paraId="6E4DFF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id_row.pack(fill=tk.X, pady=(0, 8))</w:t>
      </w:r>
    </w:p>
    <w:p w14:paraId="72B62C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ttk.Button(id_row, text="识别 sheet", style="Accent.TButton", </w:t>
      </w:r>
    </w:p>
    <w:p w14:paraId="297C3E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command=self.on_amz_identify_sheets).pack(</w:t>
      </w:r>
    </w:p>
    <w:p w14:paraId="7654FE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</w:t>
      </w:r>
    </w:p>
    <w:p w14:paraId="660C91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48CD209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pending_row = ttk.Frame(content, style="App.TFrame")</w:t>
      </w:r>
    </w:p>
    <w:p w14:paraId="3115CB1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pending_row.pack(fill=tk.BOTH, expand=True, pady=(0, 4))</w:t>
      </w:r>
    </w:p>
    <w:p w14:paraId="72248C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left_col = ttk.Frame(pending_row, style="App.TFrame")</w:t>
      </w:r>
    </w:p>
    <w:p w14:paraId="6AFECF5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left_col.pack(side=tk.LEFT, fill=tk.BOTH, expand=True)</w:t>
      </w:r>
    </w:p>
    <w:p w14:paraId="299269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right_col = ttk.Frame(pending_row, style="App.TFrame")</w:t>
      </w:r>
    </w:p>
    <w:p w14:paraId="2C8A93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right_col.pack(side=tk.LEFT, fill=tk.BOTH, expand=True, padx=(14, 0))</w:t>
      </w:r>
    </w:p>
    <w:p w14:paraId="605DDC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self.amz_lf_pending = ttk.Labelframe(</w:t>
      </w:r>
    </w:p>
    <w:p w14:paraId="66CE69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left_col, text="待组合 sheet（货件号） — 0 个", style="Card.TLabelframe", </w:t>
      </w:r>
    </w:p>
    <w:p w14:paraId="093E01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padding=12</w:t>
      </w:r>
    </w:p>
    <w:p w14:paraId="4627F5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6B774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self.amz_lf_pending.pack(fill=tk.BOTH, expand=True, pady=(0, 10))</w:t>
      </w:r>
    </w:p>
    <w:p w14:paraId="798056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self.amz_lb_pending = tk.Listbox(</w:t>
      </w:r>
    </w:p>
    <w:p w14:paraId="1EAA21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self.amz_lf_pending,</w:t>
      </w:r>
    </w:p>
    <w:p w14:paraId="78263A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height=8,</w:t>
      </w:r>
    </w:p>
    <w:p w14:paraId="6086D6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width=50,</w:t>
      </w:r>
    </w:p>
    <w:p w14:paraId="4E58C1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selectmode=tk.EXTENDED,</w:t>
      </w:r>
    </w:p>
    <w:p w14:paraId="43D906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font=UI_FONT,</w:t>
      </w:r>
    </w:p>
    <w:p w14:paraId="6A049C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282BEA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643DDC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17800D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30791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sb_p = ttk.Scrollbar(self.amz_lf_pending, orient=tk.VERTICAL, </w:t>
      </w:r>
    </w:p>
    <w:p w14:paraId="4DEB26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command=self.amz_lb_pending.yview)</w:t>
      </w:r>
    </w:p>
    <w:p w14:paraId="14031A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self.amz_lb_pending.configure(yscrollcommand=sb_p.set)</w:t>
      </w:r>
    </w:p>
    <w:p w14:paraId="56D282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self.amz_lb_pending.pack(side=tk.LEFT, fill=tk.BOTH, expand=True)</w:t>
      </w:r>
    </w:p>
    <w:p w14:paraId="4059F1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sb_p.pack(side=tk.RIGHT, fill=tk.Y)</w:t>
      </w:r>
    </w:p>
    <w:p w14:paraId="08953A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self.amz_lf_combo_input = ttk.Labelframe(left_col, text="组合输入", </w:t>
      </w:r>
    </w:p>
    <w:p w14:paraId="5792F3B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style="Card.TLabelframe", padding=12)</w:t>
      </w:r>
    </w:p>
    <w:p w14:paraId="180F4F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self.amz_lf_combo_input.pack(fill=tk.X, pady=(0, 10))</w:t>
      </w:r>
    </w:p>
    <w:p w14:paraId="56657A8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self.amz_txt_combo = tk.Text(</w:t>
      </w:r>
    </w:p>
    <w:p w14:paraId="579017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self.amz_lf_combo_input,</w:t>
      </w:r>
    </w:p>
    <w:p w14:paraId="699987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height=5,</w:t>
      </w:r>
    </w:p>
    <w:p w14:paraId="291CFA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width=50,</w:t>
      </w:r>
    </w:p>
    <w:p w14:paraId="679EC9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font=("Consolas", 10),</w:t>
      </w:r>
    </w:p>
    <w:p w14:paraId="218A35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118EEE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03F677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insertbackground=UI_ACCENT,</w:t>
      </w:r>
      <w:r>
        <w:rPr>
          <w:rFonts w:ascii="Courier New" w:hAnsi="Courier New" w:eastAsia="宋体"/>
          <w:sz w:val="16"/>
        </w:rPr>
        <w:br w:type="page"/>
      </w:r>
    </w:p>
    <w:p w14:paraId="54DADD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relief="flat",</w:t>
      </w:r>
    </w:p>
    <w:p w14:paraId="7597BD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highlightthickness=1,</w:t>
      </w:r>
    </w:p>
    <w:p w14:paraId="2F1DD0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highlightbackground=UI_BORDER,</w:t>
      </w:r>
    </w:p>
    <w:p w14:paraId="3B5A0E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highlightcolor=UI_ACCENT,</w:t>
      </w:r>
    </w:p>
    <w:p w14:paraId="056944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13C7C7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self.amz_txt_combo.pack(fill=tk.X)</w:t>
      </w:r>
    </w:p>
    <w:p w14:paraId="5D5F73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btn_row = ttk.Frame(left_col, style="App.TFrame")</w:t>
      </w:r>
    </w:p>
    <w:p w14:paraId="7C3444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btn_row.pack(fill=tk.X)</w:t>
      </w:r>
    </w:p>
    <w:p w14:paraId="12DA9B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text="输入搜索", style="Accent.TButton", </w:t>
      </w:r>
    </w:p>
    <w:p w14:paraId="5A499C3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command=self.on_amz_combine_by_text).pack(</w:t>
      </w:r>
    </w:p>
    <w:p w14:paraId="2F5B1D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7E8146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42C8545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text="组合所选", style="Accent.TButton", </w:t>
      </w:r>
    </w:p>
    <w:p w14:paraId="2CFFB3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command=self.on_amz_combine_selected).pack(</w:t>
      </w:r>
    </w:p>
    <w:p w14:paraId="6110F4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74DC52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30013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ttk.Button(btn_row, text="剩余全部组合", style="Accent.TButton", </w:t>
      </w:r>
    </w:p>
    <w:p w14:paraId="3E64E8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command=self.on_amz_combine_remaining_all).pack(</w:t>
      </w:r>
    </w:p>
    <w:p w14:paraId="55797C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side=tk.LEFT, padx=(0, 8)</w:t>
      </w:r>
    </w:p>
    <w:p w14:paraId="1DBD1D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AE954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self.amz_lf_combo_queue = ttk.Labelframe(</w:t>
      </w:r>
    </w:p>
    <w:p w14:paraId="749C8B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right_col, text="已选组合 — 0 组", style="Card.TLabelframe", padding=12</w:t>
      </w:r>
    </w:p>
    <w:p w14:paraId="35F418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5ECA2E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self.amz_lf_combo_queue.pack(fill=tk.BOTH, expand=True)</w:t>
      </w:r>
    </w:p>
    <w:p w14:paraId="05EF7A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cq_inner = ttk.Frame(self.amz_lf_combo_queue, style="App.TFrame")</w:t>
      </w:r>
    </w:p>
    <w:p w14:paraId="2C69C9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cq_inner.pack(fill=tk.BOTH, expand=True)</w:t>
      </w:r>
    </w:p>
    <w:p w14:paraId="4157F9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self.amz_lb_combo_queue = tk.Listbox(</w:t>
      </w:r>
    </w:p>
    <w:p w14:paraId="2C59D7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cq_inner,</w:t>
      </w:r>
    </w:p>
    <w:p w14:paraId="3347CD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height=20,</w:t>
      </w:r>
    </w:p>
    <w:p w14:paraId="778A96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selectmode=tk.EXTENDED,</w:t>
      </w:r>
    </w:p>
    <w:p w14:paraId="2BC2CD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font=UI_FONT_SM,</w:t>
      </w:r>
    </w:p>
    <w:p w14:paraId="369DB7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bg=UI_BG_CARD,</w:t>
      </w:r>
    </w:p>
    <w:p w14:paraId="623176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fg=UI_FG,</w:t>
      </w:r>
    </w:p>
    <w:p w14:paraId="216A93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**_lb_kw,</w:t>
      </w:r>
    </w:p>
    <w:p w14:paraId="66684A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36C82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sb_cq = ttk.Scrollbar(cq_inner, orient=tk.VERTICAL, </w:t>
      </w:r>
    </w:p>
    <w:p w14:paraId="3DC09A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command=self.amz_lb_combo_queue.yview)</w:t>
      </w:r>
    </w:p>
    <w:p w14:paraId="7AE2C7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self.amz_lb_combo_queue.configure(yscrollcommand=sb_cq.set)</w:t>
      </w:r>
    </w:p>
    <w:p w14:paraId="4F29D9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self.amz_lb_combo_queue.pack(side=tk.LEFT, fill=tk.BOTH, expand=True)</w:t>
      </w:r>
    </w:p>
    <w:p w14:paraId="02170F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sb_cq.pack(side=tk.RIGHT, fill=tk.Y)</w:t>
      </w:r>
    </w:p>
    <w:p w14:paraId="29CDB9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ttk.Button(</w:t>
      </w:r>
    </w:p>
    <w:p w14:paraId="272EF2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self.amz_lf_combo_queue,</w:t>
      </w:r>
    </w:p>
    <w:p w14:paraId="6A922E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text="取消所选组合",</w:t>
      </w:r>
    </w:p>
    <w:p w14:paraId="5EA3E3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style="Secondary.TButton",</w:t>
      </w:r>
    </w:p>
    <w:p w14:paraId="3B2EC1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command=self.on_amz_combine_queue_cancel,</w:t>
      </w:r>
    </w:p>
    <w:p w14:paraId="17D370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).pack(anchor="w", pady=(10, 0))</w:t>
      </w:r>
    </w:p>
    <w:p w14:paraId="7D30E2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_center(self):</w:t>
      </w:r>
    </w:p>
    <w:p w14:paraId="1E018FD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43F026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sw = self.winfo_screenwidth()</w:t>
      </w:r>
    </w:p>
    <w:p w14:paraId="6AF1A1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sh = self.winfo_screenheight()</w:t>
      </w:r>
      <w:r>
        <w:rPr>
          <w:rFonts w:ascii="Courier New" w:hAnsi="Courier New" w:eastAsia="宋体"/>
          <w:sz w:val="16"/>
        </w:rPr>
        <w:br w:type="page"/>
      </w:r>
    </w:p>
    <w:p w14:paraId="6911A1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 = self.winfo_width()</w:t>
      </w:r>
    </w:p>
    <w:p w14:paraId="03C4167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h = self.winfo_height()</w:t>
      </w:r>
    </w:p>
    <w:p w14:paraId="16EBB1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x = (sw - w) // 2</w:t>
      </w:r>
    </w:p>
    <w:p w14:paraId="0325208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y = (sh - h) // 2</w:t>
      </w:r>
    </w:p>
    <w:p w14:paraId="06C10D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self.geometry(f"{w}x{h}+{x}+{y}")</w:t>
      </w:r>
    </w:p>
    <w:p w14:paraId="63D067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_refresh_transfer_list(self):</w:t>
      </w:r>
    </w:p>
    <w:p w14:paraId="297D97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self.lb_transfer.delete(0, tk.END)</w:t>
      </w:r>
    </w:p>
    <w:p w14:paraId="687DC8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 in self.transfer_paths:</w:t>
      </w:r>
    </w:p>
    <w:p w14:paraId="0D2853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self.lb_transfer.insert(tk.END, p)</w:t>
      </w:r>
    </w:p>
    <w:p w14:paraId="56163F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"lf_files"):</w:t>
      </w:r>
    </w:p>
    <w:p w14:paraId="2346FC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self.lf_files.configure(text=self._file_select_frame_title())</w:t>
      </w:r>
    </w:p>
    <w:p w14:paraId="04C72F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_file_select_frame_title(self) -&gt; str:</w:t>
      </w:r>
    </w:p>
    <w:p w14:paraId="7912BE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len(self.transfer_paths)</w:t>
      </w:r>
    </w:p>
    <w:p w14:paraId="13CF83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f"文件选择 — 已选 {n} 个调拨文件"</w:t>
      </w:r>
    </w:p>
    <w:p w14:paraId="0BBE7EF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_pending_frame_title(self) -&gt; str:</w:t>
      </w:r>
    </w:p>
    <w:p w14:paraId="2720F2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len(self.pending_sheet_names)</w:t>
      </w:r>
    </w:p>
    <w:p w14:paraId="698D84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f"待组合 sheet（货件号） — {n} 个"</w:t>
      </w:r>
    </w:p>
    <w:p w14:paraId="54D9BB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_combo_queue_frame_title(self) -&gt; str:</w:t>
      </w:r>
    </w:p>
    <w:p w14:paraId="75E67E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len(self.combination_groups)</w:t>
      </w:r>
    </w:p>
    <w:p w14:paraId="23542A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f"已选组合 — {n} 组"</w:t>
      </w:r>
    </w:p>
    <w:p w14:paraId="60E6A9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_refresh_pending_list(self):</w:t>
      </w:r>
    </w:p>
    <w:p w14:paraId="579007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self.lb_pending.delete(0, tk.END)</w:t>
      </w:r>
    </w:p>
    <w:p w14:paraId="4FF07B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s in self.pending_sheet_names:</w:t>
      </w:r>
    </w:p>
    <w:p w14:paraId="07550D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self.lb_pending.insert(tk.END, s)</w:t>
      </w:r>
    </w:p>
    <w:p w14:paraId="4FAA23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"lf_pending"):</w:t>
      </w:r>
    </w:p>
    <w:p w14:paraId="408CD6A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self.lf_pending.configure(text=self._pending_frame_title())</w:t>
      </w:r>
    </w:p>
    <w:p w14:paraId="5CD704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_refresh_combination_list(self):</w:t>
      </w:r>
    </w:p>
    <w:p w14:paraId="0F2754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self.lb_combo_queue.delete(0, tk.END)</w:t>
      </w:r>
    </w:p>
    <w:p w14:paraId="64941A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i, group in enumerate(self.combination_groups, 1):</w:t>
      </w:r>
    </w:p>
    <w:p w14:paraId="3CB23B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self.lb_combo_queue.insert(tk.END, f"组合{i}： " + " + ".join(group))</w:t>
      </w:r>
    </w:p>
    <w:p w14:paraId="29C0C2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"lf_combo_queue"):</w:t>
      </w:r>
    </w:p>
    <w:p w14:paraId="1691F2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self.lf_combo_queue.configure(text=self._combo_queue_frame_title())</w:t>
      </w:r>
    </w:p>
    <w:p w14:paraId="668477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on_combine_queue_cancel(self):</w:t>
      </w:r>
    </w:p>
    <w:p w14:paraId="29E7A1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"""将所选组合从右侧移除，对应 sheet 回到「待组合」列表末尾。"""</w:t>
      </w:r>
    </w:p>
    <w:p w14:paraId="465E431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self.combination_groups:</w:t>
      </w:r>
    </w:p>
    <w:p w14:paraId="0D2F1C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messagebox.showinfo("提示", "当前没有已选组合。")</w:t>
      </w:r>
    </w:p>
    <w:p w14:paraId="514321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4B431AC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list(self.lb_combo_queue.curselection())</w:t>
      </w:r>
    </w:p>
    <w:p w14:paraId="6D9C88A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378385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"请在「已选组合」中选中至少一行。")</w:t>
      </w:r>
    </w:p>
    <w:p w14:paraId="4296F4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60CECE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idx in sorted(sel, reverse=True):</w:t>
      </w:r>
    </w:p>
    <w:p w14:paraId="3659BB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0 &lt;= idx &lt; len(self.combination_groups):</w:t>
      </w:r>
    </w:p>
    <w:p w14:paraId="10C080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group = self.combination_groups.pop(idx)</w:t>
      </w:r>
    </w:p>
    <w:p w14:paraId="36DC6D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for s in group:</w:t>
      </w:r>
    </w:p>
    <w:p w14:paraId="7FB510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if s not in self.pending_sheet_names:</w:t>
      </w:r>
    </w:p>
    <w:p w14:paraId="5BAAC5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    self.pending_sheet_names.append(s)</w:t>
      </w:r>
    </w:p>
    <w:p w14:paraId="3EDCF3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self._refresh_pending_list()</w:t>
      </w:r>
    </w:p>
    <w:p w14:paraId="5EB78F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self._refresh_combination_list()</w:t>
      </w:r>
    </w:p>
    <w:p w14:paraId="2ECFCF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pick_transfer_add(self):</w:t>
      </w:r>
      <w:r>
        <w:rPr>
          <w:rFonts w:ascii="Courier New" w:hAnsi="Courier New" w:eastAsia="宋体"/>
          <w:sz w:val="16"/>
        </w:rPr>
        <w:br w:type="page"/>
      </w:r>
    </w:p>
    <w:p w14:paraId="7D8091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paths = filedialog.askopenfilenames(</w:t>
      </w:r>
    </w:p>
    <w:p w14:paraId="3A3341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title="添加 仓库调拨资料 Excel",</w:t>
      </w:r>
    </w:p>
    <w:p w14:paraId="42757A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filetypes=[("Excel 文件", "*.xlsx;*.xlsm;*.xls")],</w:t>
      </w:r>
    </w:p>
    <w:p w14:paraId="64C51A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067DC4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paths:</w:t>
      </w:r>
    </w:p>
    <w:p w14:paraId="025CF6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6CD4D9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 in paths:</w:t>
      </w:r>
    </w:p>
    <w:p w14:paraId="5F921A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 = str(p).strip()</w:t>
      </w:r>
    </w:p>
    <w:p w14:paraId="7FB49A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p and p not in self.transfer_paths:</w:t>
      </w:r>
    </w:p>
    <w:p w14:paraId="5213C8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self.transfer_paths.append(p)</w:t>
      </w:r>
    </w:p>
    <w:p w14:paraId="0F664D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self._refresh_transfer_list()</w:t>
      </w:r>
    </w:p>
    <w:p w14:paraId="078A6C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self.sheet_to_file = {}</w:t>
      </w:r>
    </w:p>
    <w:p w14:paraId="08B555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self.pending_sheet_names = []</w:t>
      </w:r>
    </w:p>
    <w:p w14:paraId="19317B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self.combination_groups = []</w:t>
      </w:r>
    </w:p>
    <w:p w14:paraId="7F2CB9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self.batch_root = None</w:t>
      </w:r>
    </w:p>
    <w:p w14:paraId="291CC3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self._refresh_pending_list()</w:t>
      </w:r>
    </w:p>
    <w:p w14:paraId="43D9AD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self._refresh_combination_list()</w:t>
      </w:r>
    </w:p>
    <w:p w14:paraId="0AD1916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pick_transfer_remove_sel(self):</w:t>
      </w:r>
    </w:p>
    <w:p w14:paraId="42C15F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list(self.lb_transfer.curselection())</w:t>
      </w:r>
    </w:p>
    <w:p w14:paraId="3BB58C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7E2DEF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6AADFF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 in reversed(sel):</w:t>
      </w:r>
    </w:p>
    <w:p w14:paraId="15EF1A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del self.transfer_paths[i]</w:t>
      </w:r>
    </w:p>
    <w:p w14:paraId="14FD31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self._refresh_transfer_list()</w:t>
      </w:r>
    </w:p>
    <w:p w14:paraId="3FB257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self.sheet_to_file = {}</w:t>
      </w:r>
    </w:p>
    <w:p w14:paraId="07CB8A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self.pending_sheet_names = []</w:t>
      </w:r>
    </w:p>
    <w:p w14:paraId="1C40FD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self.combination_groups = []</w:t>
      </w:r>
    </w:p>
    <w:p w14:paraId="31D242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self.batch_root = None</w:t>
      </w:r>
    </w:p>
    <w:p w14:paraId="6C5324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self._refresh_pending_list()</w:t>
      </w:r>
    </w:p>
    <w:p w14:paraId="7A1A31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self._refresh_combination_list()</w:t>
      </w:r>
    </w:p>
    <w:p w14:paraId="5D0080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pick_transfer_clear(self):</w:t>
      </w:r>
    </w:p>
    <w:p w14:paraId="4B8434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self.transfer_paths = []</w:t>
      </w:r>
    </w:p>
    <w:p w14:paraId="7AB646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self._refresh_transfer_list()</w:t>
      </w:r>
    </w:p>
    <w:p w14:paraId="041B14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self.sheet_to_file = {}</w:t>
      </w:r>
    </w:p>
    <w:p w14:paraId="22A44AD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self.pending_sheet_names = []</w:t>
      </w:r>
    </w:p>
    <w:p w14:paraId="23CE1E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self.combination_groups = []</w:t>
      </w:r>
    </w:p>
    <w:p w14:paraId="15B00E5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self.batch_root = None</w:t>
      </w:r>
    </w:p>
    <w:p w14:paraId="40FB77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self._refresh_pending_list()</w:t>
      </w:r>
    </w:p>
    <w:p w14:paraId="0C823ED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self._refresh_combination_list()</w:t>
      </w:r>
    </w:p>
    <w:p w14:paraId="3FF3250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pick_wh_product(self):</w:t>
      </w:r>
    </w:p>
    <w:p w14:paraId="62B1E9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 = filedialog.askopenfilename(</w:t>
      </w:r>
    </w:p>
    <w:p w14:paraId="6BD36D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title="选择 仓库产品资料 Excel",</w:t>
      </w:r>
    </w:p>
    <w:p w14:paraId="1E43FF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filetypes=[("Excel 文件", "*.xlsx;*.xlsm;*.xls")],</w:t>
      </w:r>
    </w:p>
    <w:p w14:paraId="37A6D1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20EF2B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path:</w:t>
      </w:r>
    </w:p>
    <w:p w14:paraId="5E071D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self.path_wh_product.set(path)</w:t>
      </w:r>
    </w:p>
    <w:p w14:paraId="1CC0C9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on_identify_sheets(self):</w:t>
      </w:r>
    </w:p>
    <w:p w14:paraId="08BF1A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 = self.company_id.get()</w:t>
      </w:r>
    </w:p>
    <w:p w14:paraId="5141127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comp not in (COMPANY_JRX, COMPANY_HTZ):</w:t>
      </w:r>
    </w:p>
    <w:p w14:paraId="3BE9A3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"请先选择主体：公司A 或 公司B。")</w:t>
      </w:r>
      <w:r>
        <w:rPr>
          <w:rFonts w:ascii="Courier New" w:hAnsi="Courier New" w:eastAsia="宋体"/>
          <w:sz w:val="16"/>
        </w:rPr>
        <w:br w:type="page"/>
      </w:r>
    </w:p>
    <w:p w14:paraId="405618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1B52F6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mode = self.pack_mode.get()</w:t>
      </w:r>
    </w:p>
    <w:p w14:paraId="069DCCD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mode not in (1, 2):</w:t>
      </w:r>
    </w:p>
    <w:p w14:paraId="79A418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"请先选择装箱模式：整装 或 混装。")</w:t>
      </w:r>
    </w:p>
    <w:p w14:paraId="0E3716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6C3CA9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self.path_wh_product.get().strip()</w:t>
      </w:r>
    </w:p>
    <w:p w14:paraId="78106B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p3 or not os.path.isfile(p3):</w:t>
      </w:r>
    </w:p>
    <w:p w14:paraId="3168AD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"请先选择有效的「仓库产品资料」Excel。")</w:t>
      </w:r>
    </w:p>
    <w:p w14:paraId="562E56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21BD01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self.transfer_paths:</w:t>
      </w:r>
    </w:p>
    <w:p w14:paraId="49A32D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"请先添加至少一份「仓库调拨资料」。")</w:t>
      </w:r>
    </w:p>
    <w:p w14:paraId="09B461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C17D4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4CE75D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self.sheet_to_file, ordered = </w:t>
      </w:r>
    </w:p>
    <w:p w14:paraId="787E40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scan_transfer_excel_files(self.transfer_paths)</w:t>
      </w:r>
    </w:p>
    <w:p w14:paraId="0FD6FB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self.pending_sheet_names = list(ordered)</w:t>
      </w:r>
    </w:p>
    <w:p w14:paraId="20B802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self.combination_groups = []</w:t>
      </w:r>
    </w:p>
    <w:p w14:paraId="7D9821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self.batch_root = os.path.join(desktop_path(), timestamp())</w:t>
      </w:r>
    </w:p>
    <w:p w14:paraId="093401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os.makedirs(win32_long_path(self.batch_root), exist_ok=True)</w:t>
      </w:r>
    </w:p>
    <w:p w14:paraId="2DA92E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self._refresh_pending_list()</w:t>
      </w:r>
    </w:p>
    <w:p w14:paraId="278325D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self._refresh_combination_list()</w:t>
      </w:r>
    </w:p>
    <w:p w14:paraId="3110CD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</w:t>
      </w:r>
    </w:p>
    <w:p w14:paraId="31557E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"识别完成",</w:t>
      </w:r>
    </w:p>
    <w:p w14:paraId="716319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f"已识别 {len(self.pending_sheet_names)} 个货件 sheet（已忽略「汇总表」）。\n"</w:t>
      </w:r>
    </w:p>
    <w:p w14:paraId="53D5F9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f"本批输出总目录：\n{self.batch_root}",</w:t>
      </w:r>
    </w:p>
    <w:p w14:paraId="16483D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)</w:t>
      </w:r>
    </w:p>
    <w:p w14:paraId="6D29F3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 as e:</w:t>
      </w:r>
    </w:p>
    <w:p w14:paraId="24D29D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self.sheet_to_file = {}</w:t>
      </w:r>
    </w:p>
    <w:p w14:paraId="3018788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self.pending_sheet_names = []</w:t>
      </w:r>
    </w:p>
    <w:p w14:paraId="53AB142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self.combination_groups = []</w:t>
      </w:r>
    </w:p>
    <w:p w14:paraId="526675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self.batch_root = None</w:t>
      </w:r>
    </w:p>
    <w:p w14:paraId="69A6AA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self._refresh_pending_list()</w:t>
      </w:r>
    </w:p>
    <w:p w14:paraId="7647B2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self._refresh_combination_list()</w:t>
      </w:r>
    </w:p>
    <w:p w14:paraId="513582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messagebox.showerror("识别失败", str(e))</w:t>
      </w:r>
    </w:p>
    <w:p w14:paraId="5B559A3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@staticmethod</w:t>
      </w:r>
    </w:p>
    <w:p w14:paraId="07D869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_parse_sheet_name_lines(raw: str) -&gt; List[str]:</w:t>
      </w:r>
    </w:p>
    <w:p w14:paraId="481066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out: List[str] = []</w:t>
      </w:r>
    </w:p>
    <w:p w14:paraId="707F4E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line in raw.splitlines():</w:t>
      </w:r>
    </w:p>
    <w:p w14:paraId="1ED15A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 = norm_str(line)</w:t>
      </w:r>
    </w:p>
    <w:p w14:paraId="5DFFF2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s:</w:t>
      </w:r>
    </w:p>
    <w:p w14:paraId="14C36D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out.append(s)</w:t>
      </w:r>
    </w:p>
    <w:p w14:paraId="34D51C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out</w:t>
      </w:r>
    </w:p>
    <w:p w14:paraId="201964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_ensure_batch_ready(self) -&gt; bool:</w:t>
      </w:r>
    </w:p>
    <w:p w14:paraId="6C1F1DC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 = self.company_id.get()</w:t>
      </w:r>
    </w:p>
    <w:p w14:paraId="290472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comp not in (COMPANY_JRX, COMPANY_HTZ):</w:t>
      </w:r>
    </w:p>
    <w:p w14:paraId="080D3EB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"请先选择主体：公司A 或 公司B。")</w:t>
      </w:r>
    </w:p>
    <w:p w14:paraId="05ADA9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208501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mode = self.pack_mode.get()</w:t>
      </w:r>
    </w:p>
    <w:p w14:paraId="375313E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mode not in (1, 2):</w:t>
      </w:r>
    </w:p>
    <w:p w14:paraId="19089E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"请先选择装箱模式：整装 或 混装。")</w:t>
      </w:r>
      <w:r>
        <w:rPr>
          <w:rFonts w:ascii="Courier New" w:hAnsi="Courier New" w:eastAsia="宋体"/>
          <w:sz w:val="16"/>
        </w:rPr>
        <w:br w:type="page"/>
      </w:r>
    </w:p>
    <w:p w14:paraId="4124DD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43D416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self.path_wh_product.get().strip()</w:t>
      </w:r>
    </w:p>
    <w:p w14:paraId="262F85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p3 or not os.path.isfile(p3):</w:t>
      </w:r>
    </w:p>
    <w:p w14:paraId="769308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"请先选择有效的「仓库产品资料」Excel。")</w:t>
      </w:r>
    </w:p>
    <w:p w14:paraId="3AFA2D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1355269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self.sheet_to_file or not self.pending_sheet_names:</w:t>
      </w:r>
    </w:p>
    <w:p w14:paraId="41E44F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"请先点击「识别 sheet」且待组合列表非空。")</w:t>
      </w:r>
    </w:p>
    <w:p w14:paraId="381B42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545637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self.batch_root:</w:t>
      </w:r>
    </w:p>
    <w:p w14:paraId="579412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"输出总目录未初始化，请重新「识别 sheet」。")</w:t>
      </w:r>
    </w:p>
    <w:p w14:paraId="53E04C7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6B7D23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00EAAC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_validate_names_in_pending(self, names: List[str]) -&gt; Tuple[bool, List[str]]:</w:t>
      </w:r>
    </w:p>
    <w:p w14:paraId="657463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pending_set = set(self.pending_sheet_names)</w:t>
      </w:r>
    </w:p>
    <w:p w14:paraId="5DC5CB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missing = [n for n in names if n not in pending_set]</w:t>
      </w:r>
    </w:p>
    <w:p w14:paraId="02BB87B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(len(missing) == 0, missing)</w:t>
      </w:r>
    </w:p>
    <w:p w14:paraId="6C1B32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_show_loading_overlay(self) -&gt; None:</w:t>
      </w:r>
    </w:p>
    <w:p w14:paraId="053508A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"""全窗口遮罩，避免长时间生成时误以为卡死。"""</w:t>
      </w:r>
    </w:p>
    <w:p w14:paraId="32BA01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self._hide_loading_overlay()</w:t>
      </w:r>
    </w:p>
    <w:p w14:paraId="0A06E7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0FC74F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 = tk.Toplevel(self)</w:t>
      </w:r>
    </w:p>
    <w:p w14:paraId="0C441E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ov.overrideredirect(True)</w:t>
      </w:r>
    </w:p>
    <w:p w14:paraId="51CF3E9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ov.transient(self)</w:t>
      </w:r>
    </w:p>
    <w:p w14:paraId="34C73D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x, y = self.winfo_rootx(), self.winfo_rooty()</w:t>
      </w:r>
    </w:p>
    <w:p w14:paraId="26CE35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w, h = self.winfo_width(), self.winfo_height()</w:t>
      </w:r>
    </w:p>
    <w:p w14:paraId="773C0D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ov.geometry(f"{max(1, w)}x{max(1, h)}+{x}+{y}")</w:t>
      </w:r>
    </w:p>
    <w:p w14:paraId="65F127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bg = "#0f172a"</w:t>
      </w:r>
    </w:p>
    <w:p w14:paraId="2EC038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ov.configure(bg=bg)</w:t>
      </w:r>
    </w:p>
    <w:p w14:paraId="402301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29804A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ov.attributes("-alpha", 0.82)</w:t>
      </w:r>
    </w:p>
    <w:p w14:paraId="5635DE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1F358D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1A8EF34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fr = tk.Frame(ov, bg=bg)</w:t>
      </w:r>
    </w:p>
    <w:p w14:paraId="6829DD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fr.pack(fill=tk.BOTH, expand=True)</w:t>
      </w:r>
    </w:p>
    <w:p w14:paraId="2B6C83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tk.Label(</w:t>
      </w:r>
    </w:p>
    <w:p w14:paraId="4F7B93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fr,</w:t>
      </w:r>
    </w:p>
    <w:p w14:paraId="281A42E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text="生成中…",</w:t>
      </w:r>
    </w:p>
    <w:p w14:paraId="607110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font=("Microsoft YaHei UI", 18, "bold"),</w:t>
      </w:r>
    </w:p>
    <w:p w14:paraId="4CC3BB9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fg="#5eead4",</w:t>
      </w:r>
    </w:p>
    <w:p w14:paraId="21533C5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bg=bg,</w:t>
      </w:r>
    </w:p>
    <w:p w14:paraId="022964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).place(relx=0.5, rely=0.5, anchor="center")</w:t>
      </w:r>
    </w:p>
    <w:p w14:paraId="212D49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self._loading_overlay = ov</w:t>
      </w:r>
    </w:p>
    <w:p w14:paraId="53C4F7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553FE16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ov.lift(self)</w:t>
      </w:r>
    </w:p>
    <w:p w14:paraId="26A833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24EA96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ov.lift()</w:t>
      </w:r>
    </w:p>
    <w:p w14:paraId="25D220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634675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ov.attributes("-topmost", True)</w:t>
      </w:r>
    </w:p>
    <w:p w14:paraId="45FD1A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4DAF55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  <w:r>
        <w:rPr>
          <w:rFonts w:ascii="Courier New" w:hAnsi="Courier New" w:eastAsia="宋体"/>
          <w:sz w:val="16"/>
        </w:rPr>
        <w:br w:type="page"/>
      </w:r>
    </w:p>
    <w:p w14:paraId="3961B3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27236A6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ov.grab_set()</w:t>
      </w:r>
    </w:p>
    <w:p w14:paraId="65E013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10C515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1D610C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update_idletasks 不足以在 Windows 上真正画出 Toplevel，必须用 update 刷新整轮事件</w:t>
      </w:r>
    </w:p>
    <w:p w14:paraId="4C9630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self.update_idletasks()</w:t>
      </w:r>
    </w:p>
    <w:p w14:paraId="2E7140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51A4BD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self.update()</w:t>
      </w:r>
    </w:p>
    <w:p w14:paraId="60C7F9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tk.TclError:</w:t>
      </w:r>
    </w:p>
    <w:p w14:paraId="3F813DA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5954A3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_hide_loading_overlay(self) -&gt; None:</w:t>
      </w:r>
    </w:p>
    <w:p w14:paraId="58C15F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ov = getattr(self, "_loading_overlay", None)</w:t>
      </w:r>
    </w:p>
    <w:p w14:paraId="30D6F6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ov is not None:</w:t>
      </w:r>
    </w:p>
    <w:p w14:paraId="03F0A0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try:</w:t>
      </w:r>
    </w:p>
    <w:p w14:paraId="5CE1BC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ov.grab_release()</w:t>
      </w:r>
    </w:p>
    <w:p w14:paraId="34BB73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except tk.TclError:</w:t>
      </w:r>
    </w:p>
    <w:p w14:paraId="0CC2CA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pass</w:t>
      </w:r>
    </w:p>
    <w:p w14:paraId="38BE48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try:</w:t>
      </w:r>
    </w:p>
    <w:p w14:paraId="50404C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ov.destroy()</w:t>
      </w:r>
    </w:p>
    <w:p w14:paraId="7826C7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except tk.TclError:</w:t>
      </w:r>
    </w:p>
    <w:p w14:paraId="3FB4C1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pass</w:t>
      </w:r>
    </w:p>
    <w:p w14:paraId="5235430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self._loading_overlay = None</w:t>
      </w:r>
    </w:p>
    <w:p w14:paraId="0A53BB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_merge_one_group_internal(self, names_ordered: List[str]) -&gt; None:</w:t>
      </w:r>
    </w:p>
    <w:p w14:paraId="03C648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len(names_ordered) != len(set(names_ordered)):</w:t>
      </w:r>
    </w:p>
    <w:p w14:paraId="50F5CDA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ValueError("本次合并的 sheet 名称存在重复，请检查输入或选择。")</w:t>
      </w:r>
    </w:p>
    <w:p w14:paraId="0BEC5E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comp = self.company_id.get()</w:t>
      </w:r>
    </w:p>
    <w:p w14:paraId="3A65B3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self.path_wh_product.get().strip()</w:t>
      </w:r>
    </w:p>
    <w:p w14:paraId="695C3B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assert self.batch_root is not None</w:t>
      </w:r>
    </w:p>
    <w:p w14:paraId="35BFC2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sub = os.path.join(self.batch_root, </w:t>
      </w:r>
    </w:p>
    <w:p w14:paraId="0F7C5E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safe_subdir_name_from_sheet_names(names_ordered))</w:t>
      </w:r>
    </w:p>
    <w:p w14:paraId="45188D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sub_long = win32_long_path(sub)</w:t>
      </w:r>
    </w:p>
    <w:p w14:paraId="24A549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os.path.exists(sub_long) and os.listdir(sub_long):</w:t>
      </w:r>
    </w:p>
    <w:p w14:paraId="304F35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ValueError(f"输出子目录已存在且非空，请避免重复组合：\n{sub}")</w:t>
      </w:r>
    </w:p>
    <w:p w14:paraId="1D848C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os.makedirs(sub_long, exist_ok=True)</w:t>
      </w:r>
    </w:p>
    <w:p w14:paraId="6560C8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process_transfer_merge(</w:t>
      </w:r>
    </w:p>
    <w:p w14:paraId="36A8437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names_ordered,</w:t>
      </w:r>
    </w:p>
    <w:p w14:paraId="2F5CDF3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self.sheet_to_file,</w:t>
      </w:r>
    </w:p>
    <w:p w14:paraId="1EC816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p3,</w:t>
      </w:r>
    </w:p>
    <w:p w14:paraId="19FC18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comp,</w:t>
      </w:r>
    </w:p>
    <w:p w14:paraId="36A92B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sub,</w:t>
      </w:r>
    </w:p>
    <w:p w14:paraId="460691C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mixed_mode=(self.pack_mode.get() == 2),</w:t>
      </w:r>
    </w:p>
    <w:p w14:paraId="3ABCEFA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6938F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_execute_all_queued_merges(self) -&gt; None:</w:t>
      </w:r>
    </w:p>
    <w:p w14:paraId="2E1105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"""待组合已清空后，按顺序生成已选组合中的每一组。"""</w:t>
      </w:r>
    </w:p>
    <w:p w14:paraId="210C312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groups = list(self.combination_groups)</w:t>
      </w:r>
    </w:p>
    <w:p w14:paraId="00F78D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groups:</w:t>
      </w:r>
    </w:p>
    <w:p w14:paraId="4B6593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51AFB8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self._show_loading_overlay()</w:t>
      </w:r>
    </w:p>
    <w:p w14:paraId="110DEF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# 再让出一帧，避免与「清空待组合」同一次事件里立刻进耗时逻辑导致遮罩来不及上屏</w:t>
      </w:r>
    </w:p>
    <w:p w14:paraId="4AD60F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self.after(120, lambda: self._execute_all_queued_merges_worker(groups))</w:t>
      </w:r>
      <w:r>
        <w:rPr>
          <w:rFonts w:ascii="Courier New" w:hAnsi="Courier New" w:eastAsia="宋体"/>
          <w:sz w:val="16"/>
        </w:rPr>
        <w:br w:type="page"/>
      </w:r>
    </w:p>
    <w:p w14:paraId="6E85AA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_execute_all_queued_merges_worker(self, groups: List[List[str]]) -&gt; None:</w:t>
      </w:r>
    </w:p>
    <w:p w14:paraId="1000F9C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err: Optional[Exception] = None</w:t>
      </w:r>
    </w:p>
    <w:p w14:paraId="2E45E1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tb_str = ""</w:t>
      </w:r>
    </w:p>
    <w:p w14:paraId="4908F9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3E3A6E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 names in groups:</w:t>
      </w:r>
    </w:p>
    <w:p w14:paraId="502D10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self._merge_one_group_internal(names)</w:t>
      </w:r>
    </w:p>
    <w:p w14:paraId="060A65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self.combination_groups = []</w:t>
      </w:r>
    </w:p>
    <w:p w14:paraId="78CC0D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self._refresh_combination_list()</w:t>
      </w:r>
    </w:p>
    <w:p w14:paraId="64BA30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 as e:</w:t>
      </w:r>
    </w:p>
    <w:p w14:paraId="391DBC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err = e</w:t>
      </w:r>
    </w:p>
    <w:p w14:paraId="672988B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flat = [n for g in groups for n in g]</w:t>
      </w:r>
    </w:p>
    <w:p w14:paraId="37419E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self.pending_sheet_names = flat</w:t>
      </w:r>
    </w:p>
    <w:p w14:paraId="36C0334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self.combination_groups = []</w:t>
      </w:r>
    </w:p>
    <w:p w14:paraId="6F2249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self._refresh_pending_list()</w:t>
      </w:r>
    </w:p>
    <w:p w14:paraId="19CC64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self._refresh_combination_list()</w:t>
      </w:r>
    </w:p>
    <w:p w14:paraId="025D901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tb_str = traceback.format_exc()</w:t>
      </w:r>
    </w:p>
    <w:p w14:paraId="4154BF9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finally:</w:t>
      </w:r>
    </w:p>
    <w:p w14:paraId="52E9D5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self._hide_loading_overlay()</w:t>
      </w:r>
    </w:p>
    <w:p w14:paraId="7AC0845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err is not None:</w:t>
      </w:r>
    </w:p>
    <w:p w14:paraId="6F58F4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messagebox.showerror("处理失败", f"{err}\n\n详情：\n{tb_str}")</w:t>
      </w:r>
    </w:p>
    <w:p w14:paraId="138B66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44BB97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self.batch_root:</w:t>
      </w:r>
    </w:p>
    <w:p w14:paraId="0B4358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BatchCompleteDialog(self, self.batch_root)</w:t>
      </w:r>
    </w:p>
    <w:p w14:paraId="074510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_queue_combination(self, names_ordered: List[str]) -&gt; bool:</w:t>
      </w:r>
    </w:p>
    <w:p w14:paraId="596365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len(names_ordered) != len(set(names_ordered)):</w:t>
      </w:r>
    </w:p>
    <w:p w14:paraId="032C1B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"本次合并的 sheet 名称存在重复，请检查输入或选择。")</w:t>
      </w:r>
    </w:p>
    <w:p w14:paraId="0051E9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52CFE5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ok, _missing = self._validate_names_in_pending(names_ordered)</w:t>
      </w:r>
    </w:p>
    <w:p w14:paraId="0BDB07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ok:</w:t>
      </w:r>
    </w:p>
    <w:p w14:paraId="4B5981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"存在不在待组合列表中的项。")</w:t>
      </w:r>
    </w:p>
    <w:p w14:paraId="5521D6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3F223E1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n in names_ordered:</w:t>
      </w:r>
    </w:p>
    <w:p w14:paraId="41593C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self.pending_sheet_names.remove(n)</w:t>
      </w:r>
    </w:p>
    <w:p w14:paraId="531776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self.combination_groups.append(list(names_ordered))</w:t>
      </w:r>
    </w:p>
    <w:p w14:paraId="1D10EF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self._refresh_pending_list()</w:t>
      </w:r>
    </w:p>
    <w:p w14:paraId="72FAFD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self._refresh_combination_list()</w:t>
      </w:r>
    </w:p>
    <w:p w14:paraId="09580A3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self.pending_sheet_names:</w:t>
      </w:r>
    </w:p>
    <w:p w14:paraId="4FD8596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self._execute_all_queued_merges()</w:t>
      </w:r>
    </w:p>
    <w:p w14:paraId="38EB622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05AB07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on_combine_by_text(self):</w:t>
      </w:r>
    </w:p>
    <w:p w14:paraId="13FD6F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self._ensure_batch_ready():</w:t>
      </w:r>
    </w:p>
    <w:p w14:paraId="44CA0D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55AFE3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tokens = self._parse_sheet_name_lines(self.txt_combo.get("1.0", tk.END))</w:t>
      </w:r>
    </w:p>
    <w:p w14:paraId="479E47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tokens:</w:t>
      </w:r>
    </w:p>
    <w:p w14:paraId="5A2E25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"请输入至少一行货件号或 sheet 名。")</w:t>
      </w:r>
    </w:p>
    <w:p w14:paraId="262B63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33766D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3A6479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names = resolve_user_tokens_to_pending_sheets(tokens, </w:t>
      </w:r>
    </w:p>
    <w:p w14:paraId="76ABA6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self.pending_sheet_names)</w:t>
      </w:r>
    </w:p>
    <w:p w14:paraId="0DD188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ValueError as e:</w:t>
      </w:r>
      <w:r>
        <w:rPr>
          <w:rFonts w:ascii="Courier New" w:hAnsi="Courier New" w:eastAsia="宋体"/>
          <w:sz w:val="16"/>
        </w:rPr>
        <w:br w:type="page"/>
      </w:r>
    </w:p>
    <w:p w14:paraId="69C3AD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f"{e}\n\n已取消本次合并（未做任何输出）。")</w:t>
      </w:r>
    </w:p>
    <w:p w14:paraId="13C5E5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1DBC422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self._queue_combination(names):</w:t>
      </w:r>
    </w:p>
    <w:p w14:paraId="7E9D30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self.txt_combo.delete("1.0", tk.END)</w:t>
      </w:r>
    </w:p>
    <w:p w14:paraId="0B2952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on_combine_selected(self):</w:t>
      </w:r>
    </w:p>
    <w:p w14:paraId="2DF8DA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self._ensure_batch_ready():</w:t>
      </w:r>
    </w:p>
    <w:p w14:paraId="6AD257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8AC3DC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self.lb_pending.curselection()</w:t>
      </w:r>
    </w:p>
    <w:p w14:paraId="2A1639C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19FFB1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"请在「待组合」列表中选中至少一行。")</w:t>
      </w:r>
    </w:p>
    <w:p w14:paraId="331093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1D78AA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names = [self.pending_sheet_names[i] for i in sorted(sel)]</w:t>
      </w:r>
    </w:p>
    <w:p w14:paraId="68EE5D7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ok, _missing = self._validate_names_in_pending(names)</w:t>
      </w:r>
    </w:p>
    <w:p w14:paraId="507F3D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ok:</w:t>
      </w:r>
    </w:p>
    <w:p w14:paraId="695DC5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"内部状态异常，存在不在待组合列表中的项。")</w:t>
      </w:r>
    </w:p>
    <w:p w14:paraId="574442F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21C51C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self._queue_combination(names)</w:t>
      </w:r>
    </w:p>
    <w:p w14:paraId="243A21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on_combine_remaining_all(self):</w:t>
      </w:r>
    </w:p>
    <w:p w14:paraId="789C08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self._ensure_batch_ready():</w:t>
      </w:r>
    </w:p>
    <w:p w14:paraId="1EF05A0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E3F2B9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names = list(self.pending_sheet_names)</w:t>
      </w:r>
    </w:p>
    <w:p w14:paraId="04A423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names:</w:t>
      </w:r>
    </w:p>
    <w:p w14:paraId="1F8C93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messagebox.showinfo("提示", "待组合列表已为空。")</w:t>
      </w:r>
    </w:p>
    <w:p w14:paraId="147019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C4312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self._queue_combination(names)</w:t>
      </w:r>
    </w:p>
    <w:p w14:paraId="2EF12C2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----- 亚马逊页签：箱明细 + 产品资料 → 报关资料 + 每文件一票「发票资料」（沃尔玛同款模板） -----</w:t>
      </w:r>
    </w:p>
    <w:p w14:paraId="6E11C3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_amz_file_select_frame_title(self) -&gt; str:</w:t>
      </w:r>
    </w:p>
    <w:p w14:paraId="5C6891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len(self.amz_transfer_paths)</w:t>
      </w:r>
    </w:p>
    <w:p w14:paraId="412B6B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f"文件选择 — 已选 {n} 个箱明细文件"</w:t>
      </w:r>
    </w:p>
    <w:p w14:paraId="6A9EB1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_amz_pending_frame_title(self) -&gt; str:</w:t>
      </w:r>
    </w:p>
    <w:p w14:paraId="2D6A79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len(self.amz_pending_sheet_names)</w:t>
      </w:r>
    </w:p>
    <w:p w14:paraId="1981B58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f"待组合 sheet（货件号） — {n} 个"</w:t>
      </w:r>
    </w:p>
    <w:p w14:paraId="3F3539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_amz_combo_queue_frame_title(self) -&gt; str:</w:t>
      </w:r>
    </w:p>
    <w:p w14:paraId="766ED58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 = len(self.amz_combination_groups)</w:t>
      </w:r>
    </w:p>
    <w:p w14:paraId="34E877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f"已选组合 — {n} 组"</w:t>
      </w:r>
    </w:p>
    <w:p w14:paraId="7A4955A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_amz_refresh_transfer_list(self):</w:t>
      </w:r>
    </w:p>
    <w:p w14:paraId="298985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self.amz_lb_transfer.delete(0, tk.END)</w:t>
      </w:r>
    </w:p>
    <w:p w14:paraId="180257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 in self.amz_transfer_paths:</w:t>
      </w:r>
    </w:p>
    <w:p w14:paraId="1A0C64B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self.amz_lb_transfer.insert(tk.END, p)</w:t>
      </w:r>
    </w:p>
    <w:p w14:paraId="588912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"amz_lf_files"):</w:t>
      </w:r>
    </w:p>
    <w:p w14:paraId="252AD1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self.amz_lf_files.configure(text=self._amz_file_select_frame_title())</w:t>
      </w:r>
    </w:p>
    <w:p w14:paraId="3213EF1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_amz_refresh_pending_list(self):</w:t>
      </w:r>
    </w:p>
    <w:p w14:paraId="116E7D7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self.amz_lb_pending.delete(0, tk.END)</w:t>
      </w:r>
    </w:p>
    <w:p w14:paraId="3572FF8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s in self.amz_pending_sheet_names:</w:t>
      </w:r>
    </w:p>
    <w:p w14:paraId="6D7107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self.amz_lb_pending.insert(tk.END, s)</w:t>
      </w:r>
    </w:p>
    <w:p w14:paraId="1599E01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"amz_lf_pending"):</w:t>
      </w:r>
    </w:p>
    <w:p w14:paraId="2C46BD1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self.amz_lf_pending.configure(text=self._amz_pending_frame_title())</w:t>
      </w:r>
    </w:p>
    <w:p w14:paraId="1F82E6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_amz_refresh_combination_list(self):</w:t>
      </w:r>
    </w:p>
    <w:p w14:paraId="50A999D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self.amz_lb_combo_queue.delete(0, tk.END)</w:t>
      </w:r>
    </w:p>
    <w:p w14:paraId="5FE6E1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i, group in enumerate(self.amz_combination_groups, 1):</w:t>
      </w:r>
      <w:r>
        <w:rPr>
          <w:rFonts w:ascii="Courier New" w:hAnsi="Courier New" w:eastAsia="宋体"/>
          <w:sz w:val="16"/>
        </w:rPr>
        <w:br w:type="page"/>
      </w:r>
    </w:p>
    <w:p w14:paraId="21BD9EC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self.amz_lb_combo_queue.insert(tk.END, f"组合{i}： " + " + ".join(group))</w:t>
      </w:r>
    </w:p>
    <w:p w14:paraId="1531EF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hasattr(self, "amz_lf_combo_queue"):</w:t>
      </w:r>
    </w:p>
    <w:p w14:paraId="123DD6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</w:t>
      </w:r>
    </w:p>
    <w:p w14:paraId="023B95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self.amz_lf_combo_queue.configure(text=self._amz_combo_queue_frame_tit</w:t>
      </w:r>
    </w:p>
    <w:p w14:paraId="3558C58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le())</w:t>
      </w:r>
    </w:p>
    <w:p w14:paraId="623B0C9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pick_amz_transfer_add(self):</w:t>
      </w:r>
    </w:p>
    <w:p w14:paraId="696203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paths = filedialog.askopenfilenames(</w:t>
      </w:r>
    </w:p>
    <w:p w14:paraId="5CED2BD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title="添加 箱明细导出 Excel",</w:t>
      </w:r>
    </w:p>
    <w:p w14:paraId="1730D42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filetypes=[("Excel 文件", "*.xlsx;*.xlsm;*.xls")],</w:t>
      </w:r>
    </w:p>
    <w:p w14:paraId="6F2EC91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</w:p>
    <w:p w14:paraId="36D4F3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paths:</w:t>
      </w:r>
    </w:p>
    <w:p w14:paraId="2161203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4A0D95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 in paths:</w:t>
      </w:r>
    </w:p>
    <w:p w14:paraId="0F5FE4E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 = str(p).strip()</w:t>
      </w:r>
    </w:p>
    <w:p w14:paraId="1908E7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p and p not in self.amz_transfer_paths:</w:t>
      </w:r>
    </w:p>
    <w:p w14:paraId="037FC9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self.amz_transfer_paths.append(p)</w:t>
      </w:r>
    </w:p>
    <w:p w14:paraId="08BAFD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self._amz_refresh_transfer_list()</w:t>
      </w:r>
    </w:p>
    <w:p w14:paraId="061253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self.amz_sheet_to_file = {}</w:t>
      </w:r>
    </w:p>
    <w:p w14:paraId="17B142E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self.amz_pending_sheet_names = []</w:t>
      </w:r>
    </w:p>
    <w:p w14:paraId="0CF78A6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self.amz_combination_groups = []</w:t>
      </w:r>
    </w:p>
    <w:p w14:paraId="0ADAD1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self.amz_batch_root = None</w:t>
      </w:r>
    </w:p>
    <w:p w14:paraId="0917F3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self._amz_refresh_pending_list()</w:t>
      </w:r>
    </w:p>
    <w:p w14:paraId="12766DF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self._amz_refresh_combination_list()</w:t>
      </w:r>
    </w:p>
    <w:p w14:paraId="162878E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pick_amz_transfer_remove_sel(self):</w:t>
      </w:r>
    </w:p>
    <w:p w14:paraId="297F14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list(self.amz_lb_transfer.curselection())</w:t>
      </w:r>
    </w:p>
    <w:p w14:paraId="390E60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032467A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75376A8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 in reversed(sel):</w:t>
      </w:r>
    </w:p>
    <w:p w14:paraId="02954D0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del self.amz_transfer_paths[i]</w:t>
      </w:r>
    </w:p>
    <w:p w14:paraId="18E088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self._amz_refresh_transfer_list()</w:t>
      </w:r>
    </w:p>
    <w:p w14:paraId="7745F9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self.amz_sheet_to_file = {}</w:t>
      </w:r>
    </w:p>
    <w:p w14:paraId="501260E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self.amz_pending_sheet_names = []</w:t>
      </w:r>
    </w:p>
    <w:p w14:paraId="622A7C9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self.amz_combination_groups = []</w:t>
      </w:r>
    </w:p>
    <w:p w14:paraId="1A412F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self.amz_batch_root = None</w:t>
      </w:r>
    </w:p>
    <w:p w14:paraId="21F30A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self._amz_refresh_pending_list()</w:t>
      </w:r>
    </w:p>
    <w:p w14:paraId="580BFE9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self._amz_refresh_combination_list()</w:t>
      </w:r>
    </w:p>
    <w:p w14:paraId="270BE0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pick_amz_transfer_clear(self):</w:t>
      </w:r>
    </w:p>
    <w:p w14:paraId="5C5115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self.amz_transfer_paths = []</w:t>
      </w:r>
    </w:p>
    <w:p w14:paraId="66628E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self._amz_refresh_transfer_list()</w:t>
      </w:r>
    </w:p>
    <w:p w14:paraId="49DCDA1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self.amz_sheet_to_file = {}</w:t>
      </w:r>
    </w:p>
    <w:p w14:paraId="026B4D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self.amz_pending_sheet_names = []</w:t>
      </w:r>
    </w:p>
    <w:p w14:paraId="34D441F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self.amz_combination_groups = []</w:t>
      </w:r>
    </w:p>
    <w:p w14:paraId="07D1850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self.amz_batch_root = None</w:t>
      </w:r>
    </w:p>
    <w:p w14:paraId="4BDCCA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self._amz_refresh_pending_list()</w:t>
      </w:r>
    </w:p>
    <w:p w14:paraId="3FBDE34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self._amz_refresh_combination_list()</w:t>
      </w:r>
    </w:p>
    <w:p w14:paraId="2BD5612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pick_amz_wh_product(self):</w:t>
      </w:r>
    </w:p>
    <w:p w14:paraId="34CCE6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 = filedialog.askopenfilename(</w:t>
      </w:r>
    </w:p>
    <w:p w14:paraId="501752B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title="选择 仓库产品资料 Excel",</w:t>
      </w:r>
    </w:p>
    <w:p w14:paraId="6F89D9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filetypes=[("Excel 文件", "*.xlsx;*.xlsm;*.xls")],</w:t>
      </w:r>
    </w:p>
    <w:p w14:paraId="07E2F2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)</w:t>
      </w:r>
      <w:r>
        <w:rPr>
          <w:rFonts w:ascii="Courier New" w:hAnsi="Courier New" w:eastAsia="宋体"/>
          <w:sz w:val="16"/>
        </w:rPr>
        <w:br w:type="page"/>
      </w:r>
    </w:p>
    <w:p w14:paraId="719325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path:</w:t>
      </w:r>
    </w:p>
    <w:p w14:paraId="2085E4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self.amz_path_wh_product.set(path)</w:t>
      </w:r>
    </w:p>
    <w:p w14:paraId="307FDB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on_amz_identify_sheets(self):</w:t>
      </w:r>
    </w:p>
    <w:p w14:paraId="14E21F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pid = self.amz_company_project_id.get()</w:t>
      </w:r>
    </w:p>
    <w:p w14:paraId="787CF6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pid not in AMZ_PROJECT_NAME_MAP:</w:t>
      </w:r>
    </w:p>
    <w:p w14:paraId="6CED9C4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"请先选择主体项目：公司B美亚 / 公司BTK / 公司B欧美 / 公司A欧美。")</w:t>
      </w:r>
    </w:p>
    <w:p w14:paraId="2182439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D86B5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self.amz_path_wh_product.get().strip()</w:t>
      </w:r>
    </w:p>
    <w:p w14:paraId="13208F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p3 or not os.path.isfile(p3):</w:t>
      </w:r>
    </w:p>
    <w:p w14:paraId="5964F0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"请先选择有效的「仓库产品资料」Excel。")</w:t>
      </w:r>
    </w:p>
    <w:p w14:paraId="3F177C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5B86BC1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self.amz_transfer_paths:</w:t>
      </w:r>
    </w:p>
    <w:p w14:paraId="3749D84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"请先添加至少一份「箱明细导出」Excel。")</w:t>
      </w:r>
    </w:p>
    <w:p w14:paraId="019BB0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3663AB0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7BE924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self.amz_sheet_to_file, ordered = </w:t>
      </w:r>
    </w:p>
    <w:p w14:paraId="11BD1D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scan_amazon_box_excel_files(self.amz_transfer_paths)</w:t>
      </w:r>
    </w:p>
    <w:p w14:paraId="59CD1F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self.amz_pending_sheet_names = list(ordered)</w:t>
      </w:r>
    </w:p>
    <w:p w14:paraId="44F9E9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self.amz_combination_groups = []</w:t>
      </w:r>
    </w:p>
    <w:p w14:paraId="7813C5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out_dir = os.path.join(desktop_path(), timestamp())</w:t>
      </w:r>
    </w:p>
    <w:p w14:paraId="5078942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os.makedirs(win32_long_path(out_dir), exist_ok=True)</w:t>
      </w:r>
    </w:p>
    <w:p w14:paraId="48FF7B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self.amz_batch_root = out_dir</w:t>
      </w:r>
    </w:p>
    <w:p w14:paraId="2AAB19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self._amz_refresh_pending_list()</w:t>
      </w:r>
    </w:p>
    <w:p w14:paraId="6CD9FC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self._amz_refresh_combination_list()</w:t>
      </w:r>
    </w:p>
    <w:p w14:paraId="5ECFFC3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</w:t>
      </w:r>
    </w:p>
    <w:p w14:paraId="7B21190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"识别完成",</w:t>
      </w:r>
    </w:p>
    <w:p w14:paraId="0396C54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f"已识别 {len(ordered)} 个货件编号（箱明细「货件编号」字段，一般为 FBA </w:t>
      </w:r>
    </w:p>
    <w:p w14:paraId="3EDF84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开头）。\n本批输出总目录：\n{out_dir}",</w:t>
      </w:r>
    </w:p>
    <w:p w14:paraId="309CB2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)</w:t>
      </w:r>
    </w:p>
    <w:p w14:paraId="4D62006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 as e:</w:t>
      </w:r>
    </w:p>
    <w:p w14:paraId="7EAF37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self.amz_sheet_to_file = {}</w:t>
      </w:r>
    </w:p>
    <w:p w14:paraId="0505ED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self.amz_pending_sheet_names = []</w:t>
      </w:r>
    </w:p>
    <w:p w14:paraId="52AEAB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self.amz_combination_groups = []</w:t>
      </w:r>
    </w:p>
    <w:p w14:paraId="297C64E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self.amz_batch_root = None</w:t>
      </w:r>
    </w:p>
    <w:p w14:paraId="44AF60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self._amz_refresh_pending_list()</w:t>
      </w:r>
    </w:p>
    <w:p w14:paraId="0B6E3C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self._amz_refresh_combination_list()</w:t>
      </w:r>
    </w:p>
    <w:p w14:paraId="34809A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messagebox.showerror("识别失败", str(e))</w:t>
      </w:r>
    </w:p>
    <w:p w14:paraId="74BCFF7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_amz_ensure_batch_ready(self) -&gt; bool:</w:t>
      </w:r>
    </w:p>
    <w:p w14:paraId="258D40F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pid = self.amz_company_project_id.get()</w:t>
      </w:r>
    </w:p>
    <w:p w14:paraId="77D1CF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pid not in AMZ_PROJECT_NAME_MAP:</w:t>
      </w:r>
    </w:p>
    <w:p w14:paraId="79F27F2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"请先选择主体项目：公司B美亚 / 公司BTK / 公司B欧美 / 公司A欧美。")</w:t>
      </w:r>
    </w:p>
    <w:p w14:paraId="6795DC6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468EABB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self.amz_path_wh_product.get().strip()</w:t>
      </w:r>
    </w:p>
    <w:p w14:paraId="3DA4FE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p3 or not os.path.isfile(p3):</w:t>
      </w:r>
    </w:p>
    <w:p w14:paraId="64AE157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"请先选择有效的「仓库产品资料」Excel。")</w:t>
      </w:r>
    </w:p>
    <w:p w14:paraId="01DC375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4A1E24E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self.amz_sheet_to_file or not self.amz_pending_sheet_names:</w:t>
      </w:r>
    </w:p>
    <w:p w14:paraId="58CADC4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"请先点击「识别 sheet」且待组合列表非空。")</w:t>
      </w:r>
    </w:p>
    <w:p w14:paraId="29E11A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638925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self.amz_batch_root:</w:t>
      </w:r>
      <w:r>
        <w:rPr>
          <w:rFonts w:ascii="Courier New" w:hAnsi="Courier New" w:eastAsia="宋体"/>
          <w:sz w:val="16"/>
        </w:rPr>
        <w:br w:type="page"/>
      </w:r>
    </w:p>
    <w:p w14:paraId="0EDEC3D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messagebox.showerror("错误", "输出目录未初始化，请重新「识别 sheet」。")</w:t>
      </w:r>
    </w:p>
    <w:p w14:paraId="39434EB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66A4EA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3119E6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_amz_validate_names_in_pending(self, names: List[str]) -&gt; Tuple[bool, </w:t>
      </w:r>
    </w:p>
    <w:p w14:paraId="010B5C5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List[str]]:</w:t>
      </w:r>
    </w:p>
    <w:p w14:paraId="585FE9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pending_set = set(self.amz_pending_sheet_names)</w:t>
      </w:r>
    </w:p>
    <w:p w14:paraId="4894F4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missing = [n for n in names if n not in pending_set]</w:t>
      </w:r>
    </w:p>
    <w:p w14:paraId="1AF18E4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(len(missing) == 0, missing)</w:t>
      </w:r>
    </w:p>
    <w:p w14:paraId="2B67E47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_merge_one_amazon_group_internal(self, fba_names_ordered: List[str]) -&gt; None:</w:t>
      </w:r>
    </w:p>
    <w:p w14:paraId="737E26C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len(fba_names_ordered) != len(set(fba_names_ordered)):</w:t>
      </w:r>
    </w:p>
    <w:p w14:paraId="2A1F5FF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ValueError("本次组合中存在重复项，请检查。")</w:t>
      </w:r>
    </w:p>
    <w:p w14:paraId="720565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paths = [self.amz_sheet_to_file[n] for n in fba_names_ordered]</w:t>
      </w:r>
    </w:p>
    <w:p w14:paraId="65B3A4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p3 = self.amz_path_wh_product.get().strip()</w:t>
      </w:r>
    </w:p>
    <w:p w14:paraId="1C3CAB5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df_product = load_wh_product(p3)</w:t>
      </w:r>
    </w:p>
    <w:p w14:paraId="61FDF0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total_boxes = 0</w:t>
      </w:r>
    </w:p>
    <w:p w14:paraId="0E7F2D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p in paths:</w:t>
      </w:r>
    </w:p>
    <w:p w14:paraId="63C8911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_df, n, _sid = read_amazon_box_detail_dataframe(p)</w:t>
      </w:r>
    </w:p>
    <w:p w14:paraId="11DD77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total_boxes += n</w:t>
      </w:r>
    </w:p>
    <w:p w14:paraId="19D938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fba_bases = [shipment_id_before_box_suffix(n) for n in fba_names_ordered]</w:t>
      </w:r>
    </w:p>
    <w:p w14:paraId="1DC413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fname = amazon_customs_doc_filename(fba_bases, total_boxes)</w:t>
      </w:r>
    </w:p>
    <w:p w14:paraId="26526BC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assert self.amz_batch_root is not None</w:t>
      </w:r>
    </w:p>
    <w:p w14:paraId="583891B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sub = os.path.join(self.amz_batch_root, </w:t>
      </w:r>
    </w:p>
    <w:p w14:paraId="0DDF2FD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safe_subdir_name_from_sheet_names(fba_names_ordered))</w:t>
      </w:r>
    </w:p>
    <w:p w14:paraId="301F023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sub_long = win32_long_path(sub)</w:t>
      </w:r>
    </w:p>
    <w:p w14:paraId="2469934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os.path.exists(sub_long) and os.listdir(sub_long):</w:t>
      </w:r>
    </w:p>
    <w:p w14:paraId="40ADBE1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raise ValueError(f"输出子目录已存在且非空，请避免重复组合：\n{sub}")</w:t>
      </w:r>
    </w:p>
    <w:p w14:paraId="6CC1A0E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os.makedirs(sub_long, exist_ok=True)</w:t>
      </w:r>
    </w:p>
    <w:p w14:paraId="6D339A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out_path = os.path.join(sub, fname)</w:t>
      </w:r>
    </w:p>
    <w:p w14:paraId="6DFAD56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out_long = win32_long_path(out_path)</w:t>
      </w:r>
    </w:p>
    <w:p w14:paraId="79D7196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os.path.isfile(out_long):</w:t>
      </w:r>
    </w:p>
    <w:p w14:paraId="1586AE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try:</w:t>
      </w:r>
    </w:p>
    <w:p w14:paraId="35F526B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os.remove(out_long)</w:t>
      </w:r>
    </w:p>
    <w:p w14:paraId="54EBA1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except OSError as e:</w:t>
      </w:r>
    </w:p>
    <w:p w14:paraId="1E1CFC6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raise ValueError(f"无法删除已存在的文件以便覆盖生成：\n{out_path}\n{e}") from e</w:t>
      </w:r>
    </w:p>
    <w:p w14:paraId="6D20B43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run_amazon_zhuanghuo_export(paths, df_product, </w:t>
      </w:r>
    </w:p>
    <w:p w14:paraId="6A04F0A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self.amz_company_project_id.get(), out_path)</w:t>
      </w:r>
    </w:p>
    <w:p w14:paraId="4B0BA12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_amz_execute_all_queued_merges(self) -&gt; None:</w:t>
      </w:r>
    </w:p>
    <w:p w14:paraId="646F933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groups = list(self.amz_combination_groups)</w:t>
      </w:r>
    </w:p>
    <w:p w14:paraId="7E8EB6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groups:</w:t>
      </w:r>
    </w:p>
    <w:p w14:paraId="215A31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7A4BCB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self._show_loading_overlay()</w:t>
      </w:r>
    </w:p>
    <w:p w14:paraId="2262D96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self.after(120, lambda: self._amz_execute_all_queued_merges_worker(groups))</w:t>
      </w:r>
    </w:p>
    <w:p w14:paraId="2416E0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_amz_execute_all_queued_merges_worker(self, groups: List[List[str]]) -&gt; None:</w:t>
      </w:r>
    </w:p>
    <w:p w14:paraId="0AA9FF8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err: Optional[Exception] = None</w:t>
      </w:r>
    </w:p>
    <w:p w14:paraId="0DB5891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tb_str = ""</w:t>
      </w:r>
    </w:p>
    <w:p w14:paraId="6B0B240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2759EE1E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for names in groups:</w:t>
      </w:r>
    </w:p>
    <w:p w14:paraId="277127A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self._merge_one_amazon_group_internal(names)</w:t>
      </w:r>
    </w:p>
    <w:p w14:paraId="6B00E9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self.amz_combination_groups = []</w:t>
      </w:r>
    </w:p>
    <w:p w14:paraId="094680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self._amz_refresh_combination_list()</w:t>
      </w:r>
      <w:r>
        <w:rPr>
          <w:rFonts w:ascii="Courier New" w:hAnsi="Courier New" w:eastAsia="宋体"/>
          <w:sz w:val="16"/>
        </w:rPr>
        <w:br w:type="page"/>
      </w:r>
    </w:p>
    <w:p w14:paraId="2425F24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 as e:</w:t>
      </w:r>
    </w:p>
    <w:p w14:paraId="216B017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err = e</w:t>
      </w:r>
    </w:p>
    <w:p w14:paraId="637C736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flat = [n for g in groups for n in g]</w:t>
      </w:r>
    </w:p>
    <w:p w14:paraId="4746F04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self.amz_pending_sheet_names = flat</w:t>
      </w:r>
    </w:p>
    <w:p w14:paraId="7A15572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self.amz_combination_groups = []</w:t>
      </w:r>
    </w:p>
    <w:p w14:paraId="2F4C249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self._amz_refresh_pending_list()</w:t>
      </w:r>
    </w:p>
    <w:p w14:paraId="4BE25A2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self._amz_refresh_combination_list()</w:t>
      </w:r>
    </w:p>
    <w:p w14:paraId="52CDA45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tb_str = traceback.format_exc()</w:t>
      </w:r>
    </w:p>
    <w:p w14:paraId="5FECFAA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finally:</w:t>
      </w:r>
    </w:p>
    <w:p w14:paraId="5A44CD8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self._hide_loading_overlay()</w:t>
      </w:r>
    </w:p>
    <w:p w14:paraId="5008168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err is not None:</w:t>
      </w:r>
    </w:p>
    <w:p w14:paraId="6CF5255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messagebox.showerror("处理失败", f"{err}\n\n详情：\n{tb_str}")</w:t>
      </w:r>
    </w:p>
    <w:p w14:paraId="17E4A7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BCC5B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self.amz_batch_root:</w:t>
      </w:r>
    </w:p>
    <w:p w14:paraId="42EB6F4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BatchCompleteDialog(self, self.amz_batch_root)</w:t>
      </w:r>
    </w:p>
    <w:p w14:paraId="1449CD8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_amz_queue_combination(self, names_ordered: List[str]) -&gt; bool:</w:t>
      </w:r>
    </w:p>
    <w:p w14:paraId="6A004A3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len(names_ordered) != len(set(names_ordered)):</w:t>
      </w:r>
    </w:p>
    <w:p w14:paraId="513FEE0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"本次组合中存在重复项。")</w:t>
      </w:r>
    </w:p>
    <w:p w14:paraId="1A3D6C8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2FCC113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ok, _missing = self._amz_validate_names_in_pending(names_ordered)</w:t>
      </w:r>
    </w:p>
    <w:p w14:paraId="281AD9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ok:</w:t>
      </w:r>
    </w:p>
    <w:p w14:paraId="0B090E2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"存在不在待组合列表中的项。")</w:t>
      </w:r>
    </w:p>
    <w:p w14:paraId="56DA3EC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 False</w:t>
      </w:r>
    </w:p>
    <w:p w14:paraId="4C92975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n in names_ordered:</w:t>
      </w:r>
    </w:p>
    <w:p w14:paraId="736B6D7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self.amz_pending_sheet_names.remove(n)</w:t>
      </w:r>
    </w:p>
    <w:p w14:paraId="73FDD63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self.amz_combination_groups.append(list(names_ordered))</w:t>
      </w:r>
    </w:p>
    <w:p w14:paraId="09D1C4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self._amz_refresh_pending_list()</w:t>
      </w:r>
    </w:p>
    <w:p w14:paraId="59F45A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self._amz_refresh_combination_list()</w:t>
      </w:r>
    </w:p>
    <w:p w14:paraId="6E456AA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self.amz_pending_sheet_names:</w:t>
      </w:r>
    </w:p>
    <w:p w14:paraId="5699188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self._amz_execute_all_queued_merges()</w:t>
      </w:r>
    </w:p>
    <w:p w14:paraId="604C07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return True</w:t>
      </w:r>
    </w:p>
    <w:p w14:paraId="39F5EEC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on_amz_combine_queue_cancel(self):</w:t>
      </w:r>
    </w:p>
    <w:p w14:paraId="1FA137F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self.amz_combination_groups:</w:t>
      </w:r>
    </w:p>
    <w:p w14:paraId="7720186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messagebox.showinfo("提示", "当前没有已选组合。")</w:t>
      </w:r>
    </w:p>
    <w:p w14:paraId="60CCD0E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3C880D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list(self.amz_lb_combo_queue.curselection())</w:t>
      </w:r>
    </w:p>
    <w:p w14:paraId="7EDA56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5A1CD2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"请在「已选组合」中选中至少一行。")</w:t>
      </w:r>
    </w:p>
    <w:p w14:paraId="08DE8D0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1C0A9CF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for idx in sorted(sel, reverse=True):</w:t>
      </w:r>
    </w:p>
    <w:p w14:paraId="7BE9FB1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if 0 &lt;= idx &lt; len(self.amz_combination_groups):</w:t>
      </w:r>
    </w:p>
    <w:p w14:paraId="6897A9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group = self.amz_combination_groups.pop(idx)</w:t>
      </w:r>
    </w:p>
    <w:p w14:paraId="7E5939A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for s in group:</w:t>
      </w:r>
    </w:p>
    <w:p w14:paraId="430B3E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if s not in self.amz_pending_sheet_names:</w:t>
      </w:r>
    </w:p>
    <w:p w14:paraId="773D1C2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        self.amz_pending_sheet_names.append(s)</w:t>
      </w:r>
    </w:p>
    <w:p w14:paraId="2A38A9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self._amz_refresh_pending_list()</w:t>
      </w:r>
    </w:p>
    <w:p w14:paraId="41066D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self._amz_refresh_combination_list()</w:t>
      </w:r>
    </w:p>
    <w:p w14:paraId="707FF9B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on_amz_combine_by_text(self):</w:t>
      </w:r>
    </w:p>
    <w:p w14:paraId="338A9DC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self._amz_ensure_batch_ready():</w:t>
      </w:r>
    </w:p>
    <w:p w14:paraId="65BDBCF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  <w:r>
        <w:rPr>
          <w:rFonts w:ascii="Courier New" w:hAnsi="Courier New" w:eastAsia="宋体"/>
          <w:sz w:val="16"/>
        </w:rPr>
        <w:br w:type="page"/>
      </w:r>
    </w:p>
    <w:p w14:paraId="22788C9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tokens = self._parse_sheet_name_lines(self.amz_txt_combo.get("1.0", tk.END))</w:t>
      </w:r>
    </w:p>
    <w:p w14:paraId="589D44B1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tokens:</w:t>
      </w:r>
    </w:p>
    <w:p w14:paraId="13379BE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</w:t>
      </w:r>
    </w:p>
    <w:p w14:paraId="7A9ACEF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"提示",</w:t>
      </w:r>
    </w:p>
    <w:p w14:paraId="125154A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"请输入至少一行货件编号（可与待组合列表中「（n箱）」前的货件号一致，一般为 FBA 开头）。",</w:t>
      </w:r>
    </w:p>
    <w:p w14:paraId="5C41A1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)</w:t>
      </w:r>
    </w:p>
    <w:p w14:paraId="023F6DA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5B7F160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18E57EF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names = resolve_user_tokens_to_pending_sheets(tokens, </w:t>
      </w:r>
    </w:p>
    <w:p w14:paraId="1F1BAF6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self.amz_pending_sheet_names)</w:t>
      </w:r>
    </w:p>
    <w:p w14:paraId="2DA382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ValueError as e:</w:t>
      </w:r>
    </w:p>
    <w:p w14:paraId="606781C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f"{e}\n\n已取消本次合并（未做任何输出）。")</w:t>
      </w:r>
    </w:p>
    <w:p w14:paraId="621E104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172F835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self._amz_queue_combination(names):</w:t>
      </w:r>
    </w:p>
    <w:p w14:paraId="1071398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self.amz_txt_combo.delete("1.0", tk.END)</w:t>
      </w:r>
    </w:p>
    <w:p w14:paraId="34BD20E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on_amz_combine_selected(self):</w:t>
      </w:r>
    </w:p>
    <w:p w14:paraId="15376A5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self._amz_ensure_batch_ready():</w:t>
      </w:r>
    </w:p>
    <w:p w14:paraId="5129A20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479A5D9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 = self.amz_lb_pending.curselection()</w:t>
      </w:r>
    </w:p>
    <w:p w14:paraId="516B960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sel:</w:t>
      </w:r>
    </w:p>
    <w:p w14:paraId="56280D0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messagebox.showwarning("提示", "请在「待组合」列表中选中至少一行。")</w:t>
      </w:r>
    </w:p>
    <w:p w14:paraId="35BA41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05FDB5C4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names = [self.amz_pending_sheet_names[i] for i in sorted(sel)]</w:t>
      </w:r>
    </w:p>
    <w:p w14:paraId="7A2894C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ok, _missing = self._amz_validate_names_in_pending(names)</w:t>
      </w:r>
    </w:p>
    <w:p w14:paraId="4B18F5E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ok:</w:t>
      </w:r>
    </w:p>
    <w:p w14:paraId="284C411D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messagebox.showerror("组合失败", "内部状态异常，存在不在待组合列表中的项。")</w:t>
      </w:r>
    </w:p>
    <w:p w14:paraId="27EA18B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6C861F0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self._amz_queue_combination(names)</w:t>
      </w:r>
    </w:p>
    <w:p w14:paraId="2B5B439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def on_amz_combine_remaining_all(self):</w:t>
      </w:r>
    </w:p>
    <w:p w14:paraId="2CAB8A7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self._amz_ensure_batch_ready():</w:t>
      </w:r>
    </w:p>
    <w:p w14:paraId="277DC13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383E6138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names = list(self.amz_pending_sheet_names)</w:t>
      </w:r>
    </w:p>
    <w:p w14:paraId="016CCAB0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if not names:</w:t>
      </w:r>
    </w:p>
    <w:p w14:paraId="2D18A7D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messagebox.showinfo("提示", "待组合列表已为空。")</w:t>
      </w:r>
    </w:p>
    <w:p w14:paraId="4F9810F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return</w:t>
      </w:r>
    </w:p>
    <w:p w14:paraId="79C7A459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self._amz_queue_combination(names)</w:t>
      </w:r>
    </w:p>
    <w:p w14:paraId="40767F0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def main():</w:t>
      </w:r>
    </w:p>
    <w:p w14:paraId="1D96D862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# Windows 任务栏图标</w:t>
      </w:r>
    </w:p>
    <w:p w14:paraId="1855F42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if sys.platform.startswith("win"):</w:t>
      </w:r>
    </w:p>
    <w:p w14:paraId="462CDC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try:</w:t>
      </w:r>
    </w:p>
    <w:p w14:paraId="09B08B55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import ctypes</w:t>
      </w:r>
    </w:p>
    <w:p w14:paraId="49DC892F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</w:t>
      </w:r>
    </w:p>
    <w:p w14:paraId="1BC419BC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ctypes.windll.shell32.SetCurrentProcessExplicitAppUserModelID(APP_USER</w:t>
      </w:r>
    </w:p>
    <w:p w14:paraId="14B0B49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    _MODEL_ID)</w:t>
      </w:r>
    </w:p>
    <w:p w14:paraId="0338936B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except Exception:</w:t>
      </w:r>
    </w:p>
    <w:p w14:paraId="0C7905D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        pass</w:t>
      </w:r>
    </w:p>
    <w:p w14:paraId="163089E6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app = App()</w:t>
      </w:r>
    </w:p>
    <w:p w14:paraId="6C8EDDCA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 xml:space="preserve">    app.mainloop()</w:t>
      </w:r>
    </w:p>
    <w:p w14:paraId="1AC4D0E3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if __name__ == "__main__":</w:t>
      </w:r>
    </w:p>
    <w:p w14:paraId="307326F7">
      <w:pPr>
        <w:spacing w:before="0" w:after="0" w:line="294" w:lineRule="exact"/>
      </w:pPr>
      <w:r>
        <w:rPr>
          <w:rFonts w:ascii="Courier New" w:hAnsi="Courier New" w:eastAsia="宋体"/>
          <w:sz w:val="16"/>
        </w:rPr>
        <w:t>// end</w:t>
      </w:r>
    </w:p>
    <w:sectPr>
      <w:pgSz w:w="11906" w:h="16838"/>
      <w:pgMar w:top="864" w:right="720" w:bottom="864" w:left="720" w:header="720" w:footer="720" w:gutter="0"/>
      <w:lnNumType w:countBy="1"/>
      <w:cols w:space="720" w:num="1"/>
      <w:docGrid w:linePitch="44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55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8747</Words>
  <Characters>37876</Characters>
  <Lines>0</Lines>
  <Paragraphs>0</Paragraphs>
  <TotalTime>1</TotalTime>
  <ScaleCrop>false</ScaleCrop>
  <LinksUpToDate>false</LinksUpToDate>
  <CharactersWithSpaces>50180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偏执</cp:lastModifiedBy>
  <dcterms:modified xsi:type="dcterms:W3CDTF">2026-05-21T07:59:38Z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eyJoZGlkIjoiNTE1ZjYxMzJhMDIyNmVlMzJlMGVhNmI1MmQzMjUyODUiLCJ1c2VySWQiOiIyNTQ3NjMxMzEifQ==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84F7F2DF537D45028F54658183540593_12</vt:lpwstr>
  </property>
</Properties>
</file>