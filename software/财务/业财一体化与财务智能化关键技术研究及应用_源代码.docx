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ABA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OaApprovalDataController.java ==========</w:t>
      </w:r>
    </w:p>
    <w:p w14:paraId="34DBEB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com.ms.fms.controller.oa;</w:t>
      </w:r>
    </w:p>
    <w:p w14:paraId="2A9830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1DEC50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3FC909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com.ms.fms.request.oa.OaApprovalStatusUpdateRequest;</w:t>
      </w:r>
    </w:p>
    <w:p w14:paraId="35B29F0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com.ms.fms.request.oa.OaApprovalDataRequest;</w:t>
      </w:r>
    </w:p>
    <w:p w14:paraId="10AEA5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com.ms.fms.request.oa.OaApprovalDataListRequest;</w:t>
      </w:r>
    </w:p>
    <w:p w14:paraId="234FD4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com.ms.fms.request.oa.OaApprovalDataRerunRequest;</w:t>
      </w:r>
    </w:p>
    <w:p w14:paraId="3E30061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com.ms.fms.request.oa.OaApprovalDataUpdateRequest;</w:t>
      </w:r>
    </w:p>
    <w:p w14:paraId="28D07ED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com.ms.fms.response.oa.OaApprovalDataResponse;</w:t>
      </w:r>
    </w:p>
    <w:p w14:paraId="71274C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com.ms.fms.response.oa.OaApprovalDataListResponse;</w:t>
      </w:r>
    </w:p>
    <w:p w14:paraId="383C59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com.ms.common.security.annotation.RequiresPermissions;</w:t>
      </w:r>
    </w:p>
    <w:p w14:paraId="341227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cn.hutool.core.collection.CollUtil;</w:t>
      </w:r>
    </w:p>
    <w:p w14:paraId="19ADCD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org.slf4j.Logger;</w:t>
      </w:r>
    </w:p>
    <w:p w14:paraId="091628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org.slf4j.LoggerFactory;</w:t>
      </w:r>
    </w:p>
    <w:p w14:paraId="5882F4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1A40DF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org.springframework.web.bind.annotation.GetMapping;</w:t>
      </w:r>
    </w:p>
    <w:p w14:paraId="4C2641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org.springframework.web.bind.annotation.PathVariable;</w:t>
      </w:r>
    </w:p>
    <w:p w14:paraId="71A37A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org.springframework.web.bind.annotation.PostMapping;</w:t>
      </w:r>
    </w:p>
    <w:p w14:paraId="694A74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org.springframework.web.bind.annotation.PutMapping;</w:t>
      </w:r>
    </w:p>
    <w:p w14:paraId="73AB4D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org.springframework.web.bind.annotation.RequestBody;</w:t>
      </w:r>
    </w:p>
    <w:p w14:paraId="4CDF2F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org.springframework.web.bind.annotation.RequestMapping;</w:t>
      </w:r>
    </w:p>
    <w:p w14:paraId="416C83E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org.springframework.web.bind.annotation.RestController;</w:t>
      </w:r>
    </w:p>
    <w:p w14:paraId="1E4050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com.ms.common.core.web.controller.BaseController;</w:t>
      </w:r>
    </w:p>
    <w:p w14:paraId="31B6A5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com.ms.fms.service.oa.OaApprovalDataService;</w:t>
      </w:r>
    </w:p>
    <w:p w14:paraId="26CEB7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0C18D6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OA审批数据表(OaApprovalData)表控制层</w:t>
      </w:r>
    </w:p>
    <w:p w14:paraId="30007B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1B4E7F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@RestController</w:t>
      </w:r>
    </w:p>
    <w:p w14:paraId="163B9E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@RequestMapping("/oaApprovalData")</w:t>
      </w:r>
    </w:p>
    <w:p w14:paraId="786803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OaApprovalDataController extends BaseController {</w:t>
      </w:r>
    </w:p>
    <w:p w14:paraId="7C0E0D9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Logger LOGGER = LoggerFactory.getLogger(OaApprovalDataController.class);</w:t>
      </w:r>
    </w:p>
    <w:p w14:paraId="6F1C14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65A5A4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OaApprovalDataService oaApprovalDataService;</w:t>
      </w:r>
    </w:p>
    <w:p w14:paraId="3F8031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CE985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查询OA审批数据列表</w:t>
      </w:r>
    </w:p>
    <w:p w14:paraId="71481A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2221F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  @RequiresPermissions("fms:oaApprovalData:list")*/</w:t>
      </w:r>
    </w:p>
    <w:p w14:paraId="053438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@GetMapping("/list")</w:t>
      </w:r>
    </w:p>
    <w:p w14:paraId="78EF7C0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BaseResponse&lt;List&lt;OaApprovalDataListResponse&gt;&gt; list(OaApprovalDataListRequest request) {</w:t>
      </w:r>
    </w:p>
    <w:p w14:paraId="2A11AC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oaApprovalDataService.selectOaApprovalDataEntityList(request);</w:t>
      </w:r>
    </w:p>
    <w:p w14:paraId="49DC94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8EF62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F76A8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获取OA审批数据详细信息</w:t>
      </w:r>
    </w:p>
    <w:p w14:paraId="4C2CB3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2FAE5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@RequiresPermissions("fms:oaApprovalData:query")</w:t>
      </w:r>
    </w:p>
    <w:p w14:paraId="27D5E1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@GetMapping(value = "/{approvalDataId}")</w:t>
      </w:r>
    </w:p>
    <w:p w14:paraId="05B8E9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BaseResponse&lt;OaApprovalDataResponse&gt; getInfo(@PathVariable("approvalDataId") Integer approvalDataId) {</w:t>
      </w:r>
    </w:p>
    <w:p w14:paraId="716782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oaApprovalDataService.selectOaApprovalDataEntityByApprovalDataId(approvalDataId);</w:t>
      </w:r>
    </w:p>
    <w:p w14:paraId="5AFA8F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732F7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C2C6D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添加OA审批数据</w:t>
      </w:r>
    </w:p>
    <w:p w14:paraId="567389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OA审批数据请求列表</w:t>
      </w:r>
    </w:p>
    <w:p w14:paraId="76F73C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添加结果</w:t>
      </w:r>
    </w:p>
    <w:p w14:paraId="4B4854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395DF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@PostMapping("/add")</w:t>
      </w:r>
    </w:p>
    <w:p w14:paraId="351B7A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add(@RequestBody List&lt;OaApprovalDataRequest&gt; request) {</w:t>
      </w:r>
    </w:p>
    <w:p w14:paraId="235FB9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oaApprovalDataService.add(request);</w:t>
      </w:r>
    </w:p>
    <w:p w14:paraId="0AF026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FFEF1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63780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修改OA审批数据（包含费用明细）</w:t>
      </w:r>
    </w:p>
    <w:p w14:paraId="3A3449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OA审批数据修改请求对象</w:t>
      </w:r>
    </w:p>
    <w:p w14:paraId="49F276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修改结果</w:t>
      </w:r>
    </w:p>
    <w:p w14:paraId="67ABE8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016A6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@PutMapping</w:t>
      </w:r>
    </w:p>
    <w:p w14:paraId="4A65D8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update(@RequestBody OaApprovalDataUpdateRequest request) {</w:t>
      </w:r>
    </w:p>
    <w:p w14:paraId="5F2029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0D92B9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oaApprovalDataService.updateOaApprovalDataWithDetails(request);</w:t>
      </w:r>
    </w:p>
    <w:p w14:paraId="4BC35A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BaseResponse.success("修改成功");</w:t>
      </w:r>
    </w:p>
    <w:p w14:paraId="5C6416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1F5E1F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LOGGER.error("修改OA审批数据失败", e);</w:t>
      </w:r>
    </w:p>
    <w:p w14:paraId="2504C3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BaseResponse.error("修改OA审批数据失败: " + e.getMessage());</w:t>
      </w:r>
    </w:p>
    <w:p w14:paraId="15C0AB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417A2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7E113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F678F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推送OA审批数据到金蝶</w:t>
      </w:r>
    </w:p>
    <w:p w14:paraId="4E8229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推送结果</w:t>
      </w:r>
    </w:p>
    <w:p w14:paraId="0591E3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FA94D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@PostMapping("/pushToKingdee")</w:t>
      </w:r>
    </w:p>
    <w:p w14:paraId="6DE16E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pushOaDataToKingdee() {</w:t>
      </w:r>
    </w:p>
    <w:p w14:paraId="42B8D1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361A68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oaApprovalDataService.pushOaDataToKingdee();</w:t>
      </w:r>
    </w:p>
    <w:p w14:paraId="4BFE03A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BaseResponse.success("推送任务已启动");</w:t>
      </w:r>
    </w:p>
    <w:p w14:paraId="57C0E1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7AE564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LOGGER.error("推送OA审批数据到金蝶失败", e);</w:t>
      </w:r>
    </w:p>
    <w:p w14:paraId="3A9CAC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BaseResponse.error("推送OA审批数据到金蝶失败: " + e.getMessage());</w:t>
      </w:r>
    </w:p>
    <w:p w14:paraId="1A5DAF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F567D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17E2D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61535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获取审批状态为RUNNING的审批实例ID列表</w:t>
      </w:r>
    </w:p>
    <w:p w14:paraId="21F019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审批实例ID列表</w:t>
      </w:r>
    </w:p>
    <w:p w14:paraId="5E9111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B067E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@GetMapping("/runningInstanceIds")</w:t>
      </w:r>
    </w:p>
    <w:p w14:paraId="74B7ED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BaseResponse&lt;List&lt;String&gt;&gt; getRunningProcessInstanceIds() {</w:t>
      </w:r>
    </w:p>
    <w:p w14:paraId="75DEAB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3E9BE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List&lt;String&gt; instanceIds = oaApprovalDataService.getRunningProcessInstanceIds();</w:t>
      </w:r>
    </w:p>
    <w:p w14:paraId="30F270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BaseResponse.success(instanceIds);</w:t>
      </w:r>
    </w:p>
    <w:p w14:paraId="421432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4BCFD9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LOGGER.error("获取RUNNING状态审批实例失败", e);</w:t>
      </w:r>
    </w:p>
    <w:p w14:paraId="10236CE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BaseResponse.error("获取RUNNING状态审批实例失败: " + e.getMessage());</w:t>
      </w:r>
    </w:p>
    <w:p w14:paraId="1AEB8F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9D299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58D9A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28BC9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批量更新审批状态</w:t>
      </w:r>
    </w:p>
    <w:p w14:paraId="1F1C3B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statusUpdateList 状态更新列表</w:t>
      </w:r>
    </w:p>
    <w:p w14:paraId="61BAC8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更新结果</w:t>
      </w:r>
    </w:p>
    <w:p w14:paraId="671AC5A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6F273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@PostMapping("/batchUpdateStatus")</w:t>
      </w:r>
    </w:p>
    <w:p w14:paraId="1636A4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batchUpdateApprovalStatus(@RequestBody List&lt;OaApprovalStatusUpdateRequest&gt; statusUpdateList) {</w:t>
      </w:r>
    </w:p>
    <w:p w14:paraId="5AD87E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359E22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oaApprovalDataService.batchUpdateApprovalStatus(statusUpdateList);</w:t>
      </w:r>
    </w:p>
    <w:p w14:paraId="5265DB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BaseResponse.success("批量更新审批状态成功");</w:t>
      </w:r>
    </w:p>
    <w:p w14:paraId="019997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248701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LOGGER.error("批量更新审批状态失败", e);</w:t>
      </w:r>
    </w:p>
    <w:p w14:paraId="1551C9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BaseResponse.error("批量更新审批状态失败: " + e.getMessage());</w:t>
      </w:r>
    </w:p>
    <w:p w14:paraId="0156A2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1B494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BE75B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1DD24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重跑指定时间范围内的审批数据</w:t>
      </w:r>
    </w:p>
    <w:p w14:paraId="101E91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rerunRequest 重跑请求参数</w:t>
      </w:r>
    </w:p>
    <w:p w14:paraId="0830382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重跑结果</w:t>
      </w:r>
    </w:p>
    <w:p w14:paraId="243736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058C9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@RequiresPermissions("fms:oaApprovalData:rerun")</w:t>
      </w:r>
    </w:p>
    <w:p w14:paraId="2D4583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@PostMapping("/rerun")</w:t>
      </w:r>
    </w:p>
    <w:p w14:paraId="0C64A6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rerunApprovalData(@RequestBody OaApprovalDataRerunRequest rerunRequest) {</w:t>
      </w:r>
    </w:p>
    <w:p w14:paraId="533072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oaApprovalDataService.rerunApprovalDataByTimeRange(rerunRequest);</w:t>
      </w:r>
    </w:p>
    <w:p w14:paraId="0DEF88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49300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970E5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导出OA审批数据</w:t>
      </w:r>
    </w:p>
    <w:p w14:paraId="168DA8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查询条件</w:t>
      </w:r>
    </w:p>
    <w:p w14:paraId="20EBFB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FDF58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@RequiresPermissions("fms:oaApprovalData:export")</w:t>
      </w:r>
    </w:p>
    <w:p w14:paraId="344138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@PostMapping("/export")</w:t>
      </w:r>
    </w:p>
    <w:p w14:paraId="5B7ADF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exportOaApprovalData(OaApprovalDataListRequest request) {</w:t>
      </w:r>
    </w:p>
    <w:p w14:paraId="6620DF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58034C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BaseResponse&lt;List&lt;OaApprovalDataListResponse&gt;&gt; response = oaApprovalDataService.selectOaApprovalDataEntityList(request);</w:t>
      </w:r>
    </w:p>
    <w:p w14:paraId="729FCA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(response.getCode() == 200 &amp;&amp; CollUtil.isNotEmpty(response.getData())) {</w:t>
      </w:r>
    </w:p>
    <w:p w14:paraId="1B498B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这里可以调用Excel导出工具类</w:t>
      </w:r>
    </w:p>
    <w:p w14:paraId="58A91F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ExcelUtil.exportExcel(response.getData(), "OA审批数据", OaApprovalDataListResponse.class);</w:t>
      </w:r>
    </w:p>
    <w:p w14:paraId="326CF8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LOGGER.info("导出OA审批数据成功，共{}条记录", response.getData().size());</w:t>
      </w:r>
    </w:p>
    <w:p w14:paraId="68A4C8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else {</w:t>
      </w:r>
    </w:p>
    <w:p w14:paraId="3D29BE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LOGGER.warn("导出OA审批数据失败，无数据或查询失败");</w:t>
      </w:r>
    </w:p>
    <w:p w14:paraId="607F2F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545145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75D887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LOGGER.error("导出OA审批数据异常", e);</w:t>
      </w:r>
    </w:p>
    <w:p w14:paraId="4A233B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636E7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C7A27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550042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OaApprovalExpenseDetailController.java ==========</w:t>
      </w:r>
    </w:p>
    <w:p w14:paraId="182946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com.ms.fms.controller.oa;</w:t>
      </w:r>
    </w:p>
    <w:p w14:paraId="22EF442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com.baomidou.mybatisplus.extension.plugins.pagination.Page;</w:t>
      </w:r>
    </w:p>
    <w:p w14:paraId="0DEBCEC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com.ms.common.core.web.controller.BaseController;</w:t>
      </w:r>
    </w:p>
    <w:p w14:paraId="3A1922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50055A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com.ms.fms.response.oa.OaApprovalExpenseDetailResponse;</w:t>
      </w:r>
    </w:p>
    <w:p w14:paraId="66D557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com.ms.fms.service.oa.OaApprovalExpenseDetailService;</w:t>
      </w:r>
    </w:p>
    <w:p w14:paraId="79EBA0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org.slf4j.Logger;</w:t>
      </w:r>
    </w:p>
    <w:p w14:paraId="7D8EFB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org.slf4j.LoggerFactory;</w:t>
      </w:r>
    </w:p>
    <w:p w14:paraId="736CAF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7C5534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org.springframework.web.bind.annotation.*;</w:t>
      </w:r>
    </w:p>
    <w:p w14:paraId="682D3E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79DAA8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6165FA5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OA审批费用明细表(OaApprovalExpenseDetail)表控制层</w:t>
      </w:r>
    </w:p>
    <w:p w14:paraId="730C8F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4CEDC4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@RestController</w:t>
      </w:r>
    </w:p>
    <w:p w14:paraId="4E15EB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@RequestMapping("/oaApprovalExpenseDetail")</w:t>
      </w:r>
    </w:p>
    <w:p w14:paraId="2BDBA5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OaApprovalExpenseDetailController extends BaseController {</w:t>
      </w:r>
    </w:p>
    <w:p w14:paraId="399DC8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Logger LOGGER = LoggerFactory.getLogger(OaApprovalExpenseDetailController.class);</w:t>
      </w:r>
    </w:p>
    <w:p w14:paraId="515364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61F6251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OaApprovalExpenseDetailService oaApprovalExpenseDetailService;</w:t>
      </w:r>
    </w:p>
    <w:p w14:paraId="51923E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339BC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根据审批数据ID分页查询费用明细</w:t>
      </w:r>
    </w:p>
    <w:p w14:paraId="65A49A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570E2C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pageNum 页码</w:t>
      </w:r>
    </w:p>
    <w:p w14:paraId="4FD184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pageSize 每页大小</w:t>
      </w:r>
    </w:p>
    <w:p w14:paraId="0BEC34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费用明细分页结果</w:t>
      </w:r>
    </w:p>
    <w:p w14:paraId="291781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42CF4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@GetMapping("/listByApprovalDataId")</w:t>
      </w:r>
    </w:p>
    <w:p w14:paraId="613DD2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BaseResponse&lt;Page&lt;OaApprovalExpenseDetailResponse&gt;&gt; getExpenseDetailsByApprovalDataId(@RequestParam Long approvalDataId, @RequestParam(defaultValue = "1") Integer pageNum, @RequestParam(defaultValue = "10") Integer pageSize) {</w:t>
      </w:r>
    </w:p>
    <w:p w14:paraId="3B9D7D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16FE04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LOGGER.info("分页查询费用明细，审批数据ID: {}, 页码: {}, 每页大小: {}", approvalDataId, pageNum, pageSize);</w:t>
      </w:r>
    </w:p>
    <w:p w14:paraId="0FEDD6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oaApprovalExpenseDetailService.getExpenseDetailsByApprovalDataId(approvalDataId, pageNum, pageSize);</w:t>
      </w:r>
    </w:p>
    <w:p w14:paraId="27CD80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1BE88D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LOGGER.error("分页查询费用明细失败，审批数据ID: {}, 异常: {}", approvalDataId, e.getMessage(), e);</w:t>
      </w:r>
    </w:p>
    <w:p w14:paraId="0A1DA1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BaseResponse.error("查询费用明细失败: " + e.getMessage());</w:t>
      </w:r>
    </w:p>
    <w:p w14:paraId="22BCB0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64265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46A8C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F9DA7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根据审批数据ID查询所有费用明细（不分页）</w:t>
      </w:r>
    </w:p>
    <w:p w14:paraId="4DC652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6D9FEF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费用明细列表</w:t>
      </w:r>
    </w:p>
    <w:p w14:paraId="501C71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E326E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@GetMapping("/allByApprovalDataId")</w:t>
      </w:r>
    </w:p>
    <w:p w14:paraId="5A55E4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BaseResponse&lt;List&lt;OaApprovalExpenseDetailResponse&gt;&gt; getAllExpenseDetailsByApprovalDataId(@RequestParam Integer approvalDataId) {</w:t>
      </w:r>
    </w:p>
    <w:p w14:paraId="2BF35C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A69C8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LOGGER.info("查询所有费用明细，审批数据ID: {}", approvalDataId);</w:t>
      </w:r>
    </w:p>
    <w:p w14:paraId="6170CF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oaApprovalExpenseDetailService.getAllExpenseDetailsByApprovalDataId(approvalDataId);</w:t>
      </w:r>
    </w:p>
    <w:p w14:paraId="1B69AC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2DC4ED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LOGGER.error("查询所有费用明细失败，审批数据ID: {}, 异常: {}", approvalDataId, e.getMessage(), e);</w:t>
      </w:r>
    </w:p>
    <w:p w14:paraId="0B1D31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BaseResponse.error("查询费用明细失败: " + e.getMessage());</w:t>
      </w:r>
    </w:p>
    <w:p w14:paraId="2D67D0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E7AEC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73446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CC15F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统计指定审批数据的费用明细数量</w:t>
      </w:r>
    </w:p>
    <w:p w14:paraId="4E6EA2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7EFB97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费用明细数量</w:t>
      </w:r>
    </w:p>
    <w:p w14:paraId="259FC3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98AF0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@GetMapping("/countByApprovalDataId")</w:t>
      </w:r>
    </w:p>
    <w:p w14:paraId="3BAA61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BaseResponse&lt;Long&gt; countExpenseDetailsByApprovalDataId(@RequestParam Long approvalDataId) {</w:t>
      </w:r>
    </w:p>
    <w:p w14:paraId="1B622F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052E78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LOGGER.debug("统计费用明细数量，审批数据ID: {}", approvalDataId);</w:t>
      </w:r>
    </w:p>
    <w:p w14:paraId="0E6E48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oaApprovalExpenseDetailService.countExpenseDetailsByApprovalDataId(approvalDataId);</w:t>
      </w:r>
    </w:p>
    <w:p w14:paraId="69CF96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7D258EF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LOGGER.error("统计费用明细数量失败，审批数据ID: {}, 异常: {}", approvalDataId, e.getMessage(), e);</w:t>
      </w:r>
    </w:p>
    <w:p w14:paraId="470514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BaseResponse.error("统计费用明细数量失败: " + e.getMessage());</w:t>
      </w:r>
    </w:p>
    <w:p w14:paraId="707694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4353F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E84EB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5351F1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OaProcessDataPullConfigController.java ==========</w:t>
      </w:r>
    </w:p>
    <w:p w14:paraId="45C1D0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com.ms.fms.controller.oa;</w:t>
      </w:r>
    </w:p>
    <w:p w14:paraId="69BDE5C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40762F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com.ms.common.core.web.controller.BaseController;</w:t>
      </w:r>
    </w:p>
    <w:p w14:paraId="6B2743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037113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com.ms.common.security.annotation.RequiresPermissions;</w:t>
      </w:r>
    </w:p>
    <w:p w14:paraId="60CED6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com.ms.fms.request.oa.OaProcessDataPullConfigListRequest;</w:t>
      </w:r>
    </w:p>
    <w:p w14:paraId="49DA27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com.ms.fms.request.oa.OaProcessDataPullConfigRequest;</w:t>
      </w:r>
    </w:p>
    <w:p w14:paraId="3BA245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com.ms.fms.response.OaProcessDataPullConfigResponse;</w:t>
      </w:r>
    </w:p>
    <w:p w14:paraId="24F017B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com.ms.fms.response.oa.OaProcessDataPullConfigListResponse;</w:t>
      </w:r>
    </w:p>
    <w:p w14:paraId="03A96D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com.ms.fms.service.oa.OaProcessDataPullConfigService;</w:t>
      </w:r>
    </w:p>
    <w:p w14:paraId="1864B0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org.slf4j.Logger;</w:t>
      </w:r>
    </w:p>
    <w:p w14:paraId="12977A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org.slf4j.LoggerFactory;</w:t>
      </w:r>
    </w:p>
    <w:p w14:paraId="5683D6C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7668BB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org.springframework.web.bind.annotation.DeleteMapping;</w:t>
      </w:r>
    </w:p>
    <w:p w14:paraId="6E3FB7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org.springframework.web.bind.annotation.GetMapping;</w:t>
      </w:r>
    </w:p>
    <w:p w14:paraId="33315A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org.springframework.web.bind.annotation.PathVariable;</w:t>
      </w:r>
    </w:p>
    <w:p w14:paraId="10B969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org.springframework.web.bind.annotation.PostMapping;</w:t>
      </w:r>
    </w:p>
    <w:p w14:paraId="3D9704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org.springframework.web.bind.annotation.PutMapping;</w:t>
      </w:r>
    </w:p>
    <w:p w14:paraId="13E78DE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org.springframework.web.bind.annotation.RequestBody;</w:t>
      </w:r>
    </w:p>
    <w:p w14:paraId="420D8E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org.springframework.web.bind.annotation.RequestMapping;</w:t>
      </w:r>
    </w:p>
    <w:p w14:paraId="4AB393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org.springframework.web.bind.annotation.RestController;</w:t>
      </w:r>
    </w:p>
    <w:p w14:paraId="76D8F9E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3DCA9F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OA审批数据拉取配置表(OaProcessDataPullConfig)表控制层</w:t>
      </w:r>
    </w:p>
    <w:p w14:paraId="3E5D64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46F126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@RestController</w:t>
      </w:r>
    </w:p>
    <w:p w14:paraId="06969E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@RequestMapping("/oaProcessDataPullConfig")</w:t>
      </w:r>
    </w:p>
    <w:p w14:paraId="14DCFE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OaProcessDataPullConfigController extends BaseController {</w:t>
      </w:r>
    </w:p>
    <w:p w14:paraId="5D85E8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Logger LOGGER = LoggerFactory.getLogger(OaProcessDataPullConfigController.class);</w:t>
      </w:r>
    </w:p>
    <w:p w14:paraId="35479E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4B816A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OaProcessDataPullConfigService oaProcessDataPullConfigService;</w:t>
      </w:r>
    </w:p>
    <w:p w14:paraId="67C43C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99651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查询OA审批数据拉取配置列表</w:t>
      </w:r>
    </w:p>
    <w:p w14:paraId="690F27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724B0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 @RequiresPermissions("fms:oaProcessDataPullConfig:list")*/</w:t>
      </w:r>
    </w:p>
    <w:p w14:paraId="505369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@GetMapping("/list")</w:t>
      </w:r>
    </w:p>
    <w:p w14:paraId="37E03D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BaseResponse&lt;List&lt;OaProcessDataPullConfigListResponse&gt;&gt; list(OaProcessDataPullConfigListRequest request) {</w:t>
      </w:r>
    </w:p>
    <w:p w14:paraId="023842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oaProcessDataPullConfigService.selectOaProcessDataPullConfigList(request);</w:t>
      </w:r>
    </w:p>
    <w:p w14:paraId="103C55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B91DC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5D2C7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获取OA审批数据拉取配置列表（用于Feign调用）</w:t>
      </w:r>
    </w:p>
    <w:p w14:paraId="562435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返回所有启用的配置列表</w:t>
      </w:r>
    </w:p>
    <w:p w14:paraId="0CFDE0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配置列表</w:t>
      </w:r>
    </w:p>
    <w:p w14:paraId="3493EC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85E0B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@GetMapping("/getAll")</w:t>
      </w:r>
    </w:p>
    <w:p w14:paraId="4BE0E8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BaseResponse&lt;List&lt;OaProcessDataPullConfigResponse&gt;&gt; getProcessDataConfigList() {</w:t>
      </w:r>
    </w:p>
    <w:p w14:paraId="0229A5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oaProcessDataPullConfigService.getProcessDataConfigList();</w:t>
      </w:r>
    </w:p>
    <w:p w14:paraId="1AD1158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7CDFBF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110F1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获取OA审批数据拉取配置详细信息</w:t>
      </w:r>
    </w:p>
    <w:p w14:paraId="4C159B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3CDB6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@RequiresPermissions("fms:oaProcessDataPullConfig:query")</w:t>
      </w:r>
    </w:p>
    <w:p w14:paraId="0C3568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@GetMapping(value = "/{processesInstanceId}")</w:t>
      </w:r>
    </w:p>
    <w:p w14:paraId="5327BD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BaseResponse&lt;OaProcessDataPullConfigResponse&gt; getInfo(@PathVariable("processesInstanceId") Integer processesInstanceId) {</w:t>
      </w:r>
    </w:p>
    <w:p w14:paraId="273348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oaProcessDataPullConfigService.selectOaProcessDataPullConfigEntityByProcessesInstanceId(processesInstanceId);</w:t>
      </w:r>
    </w:p>
    <w:p w14:paraId="6048C2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47073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1476A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新增OA审批数据拉取配置</w:t>
      </w:r>
    </w:p>
    <w:p w14:paraId="14C4DD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CACA1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@RequiresPermissions("fms:oaProcessDataPullConfig:add")</w:t>
      </w:r>
    </w:p>
    <w:p w14:paraId="314409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</w:t>
      </w:r>
    </w:p>
    <w:p w14:paraId="03572E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add(@RequestBody OaProcessDataPullConfigRequest request) {</w:t>
      </w:r>
    </w:p>
    <w:p w14:paraId="6FBE7A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oaProcessDataPullConfigService.add(request);</w:t>
      </w:r>
    </w:p>
    <w:p w14:paraId="106013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95457C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DCD0C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修改OA审批数据拉取配置</w:t>
      </w:r>
    </w:p>
    <w:p w14:paraId="3A9AF2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05FDC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/*@RequiresPermissions("fms:oaProcessDataPullConfig:edit")*/</w:t>
      </w:r>
    </w:p>
    <w:p w14:paraId="56D53C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@PutMapping</w:t>
      </w:r>
    </w:p>
    <w:p w14:paraId="7C5D4E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update(@RequestBody OaProcessDataPullConfigRequest request) {</w:t>
      </w:r>
    </w:p>
    <w:p w14:paraId="4E6569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13147F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oaProcessDataPullConfigService.update(request);</w:t>
      </w:r>
    </w:p>
    <w:p w14:paraId="5F3949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1934F23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LOGGER.error("修改OA审批数据拉取配置失败", e);</w:t>
      </w:r>
    </w:p>
    <w:p w14:paraId="260A516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BaseResponse.error("修改OA审批数据拉取配置失败: " + e.getMessage());</w:t>
      </w:r>
    </w:p>
    <w:p w14:paraId="1EAF0F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C2F17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C667A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072D6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删除OA审批数据拉取配置</w:t>
      </w:r>
    </w:p>
    <w:p w14:paraId="3CBC7B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CD5D4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@RequiresPermissions("fms:oaProcessDataPullConfig:remove")</w:t>
      </w:r>
    </w:p>
    <w:p w14:paraId="473D24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@DeleteMapping("/{processesInstanceIds}")</w:t>
      </w:r>
    </w:p>
    <w:p w14:paraId="0948D8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remove(@PathVariable Integer[] processesInstanceIds) {</w:t>
      </w:r>
    </w:p>
    <w:p w14:paraId="5597D6A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oaProcessDataPullConfigService.remove(processesInstanceIds);</w:t>
      </w:r>
    </w:p>
    <w:p w14:paraId="235C65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FD3FB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0E548A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OaApprovalDataService.java ==========</w:t>
      </w:r>
    </w:p>
    <w:p w14:paraId="0354BC8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com.ms.fms.service.oa;</w:t>
      </w:r>
    </w:p>
    <w:p w14:paraId="654A22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com.baomidou.mybatisplus.extension.service.IService;</w:t>
      </w:r>
    </w:p>
    <w:p w14:paraId="36641F4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com.ms.fms.entity.oa.OaApprovalDataEntity;</w:t>
      </w:r>
    </w:p>
    <w:p w14:paraId="27F2E7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com.ms.fms.request.oa.OaApprovalDataRequest;</w:t>
      </w:r>
    </w:p>
    <w:p w14:paraId="532717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com.ms.fms.request.oa.OaApprovalDataListRequest;</w:t>
      </w:r>
    </w:p>
    <w:p w14:paraId="4E2F3C2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com.ms.fms.request.oa.OaApprovalDataRerunRequest;</w:t>
      </w:r>
    </w:p>
    <w:p w14:paraId="061D16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com.ms.fms.request.oa.OaApprovalDataUpdateRequest;</w:t>
      </w:r>
    </w:p>
    <w:p w14:paraId="61E733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com.ms.fms.response.oa.OaApprovalDataResponse;</w:t>
      </w:r>
    </w:p>
    <w:p w14:paraId="4BA9C3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com.ms.fms.response.oa.OaApprovalDataListResponse;</w:t>
      </w:r>
    </w:p>
    <w:p w14:paraId="0604FE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367A50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com.ms.fms.request.oa.OaApprovalStatusUpdateRequest;</w:t>
      </w:r>
    </w:p>
    <w:p w14:paraId="143F00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68932E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64D681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OA审批数据表(OaApprovalData)表服务接口</w:t>
      </w:r>
    </w:p>
    <w:p w14:paraId="57EF3E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2071B1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interface OaApprovalDataService extends IService&lt;OaApprovalDataEntity&gt; {</w:t>
      </w:r>
    </w:p>
    <w:p w14:paraId="230ADF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6C6F5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查询OA审批数据列表</w:t>
      </w:r>
    </w:p>
    <w:p w14:paraId="071131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查询条件</w:t>
      </w:r>
    </w:p>
    <w:p w14:paraId="3D9EE9B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19D994B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5E161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BaseResponse&lt;List&lt;OaApprovalDataListResponse&gt;&gt; selectOaApprovalDataEntityList(OaApprovalDataListRequest request);</w:t>
      </w:r>
    </w:p>
    <w:p w14:paraId="437C39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0DDBB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查询OA审批数据列表（用于分页）</w:t>
      </w:r>
    </w:p>
    <w:p w14:paraId="1289C3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查询条件</w:t>
      </w:r>
    </w:p>
    <w:p w14:paraId="01BD69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结果列表</w:t>
      </w:r>
    </w:p>
    <w:p w14:paraId="73F774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2689E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List&lt;OaApprovalDataListResponse&gt; selectOaApprovalDataList(OaApprovalDataListRequest request);</w:t>
      </w:r>
    </w:p>
    <w:p w14:paraId="5A3DB7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703D0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查询OA审批数据Entity列表（用于分页，返回Entity以便PageHelper获取总数）</w:t>
      </w:r>
    </w:p>
    <w:p w14:paraId="3505C1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查询条件</w:t>
      </w:r>
    </w:p>
    <w:p w14:paraId="22A091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Entity列表</w:t>
      </w:r>
    </w:p>
    <w:p w14:paraId="10103DE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7334E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List&lt;OaApprovalDataEntity&gt; selectOaApprovalDataEntityListForPage(OaApprovalDataListRequest request);</w:t>
      </w:r>
    </w:p>
    <w:p w14:paraId="7BDD18E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91E7D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根据ID查询OA审批数据详情</w:t>
      </w:r>
    </w:p>
    <w:p w14:paraId="60AC3B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主键ID</w:t>
      </w:r>
    </w:p>
    <w:p w14:paraId="74FA12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736A22C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A6A6A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BaseResponse&lt;OaApprovalDataResponse&gt; selectOaApprovalDataEntityByApprovalDataId(Integer approvalDataId);</w:t>
      </w:r>
    </w:p>
    <w:p w14:paraId="510E54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2547A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添加OA审批数据</w:t>
      </w:r>
    </w:p>
    <w:p w14:paraId="5F0C6F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OA审批数据请求列表</w:t>
      </w:r>
    </w:p>
    <w:p w14:paraId="4E1227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添加结果</w:t>
      </w:r>
    </w:p>
    <w:p w14:paraId="28EAF2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B183D2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BaseResponse&lt;String&gt; add(List&lt;OaApprovalDataRequest&gt; request);</w:t>
      </w:r>
    </w:p>
    <w:p w14:paraId="4E7590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753AB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推送OA审批数据到金蝶</w:t>
      </w:r>
    </w:p>
    <w:p w14:paraId="7FD8FE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推送结果</w:t>
      </w:r>
    </w:p>
    <w:p w14:paraId="567773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A0997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void pushOaDataToKingdee();</w:t>
      </w:r>
    </w:p>
    <w:p w14:paraId="1B87E7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10E98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查询审批状态为RUNNING的审批实例ID列表</w:t>
      </w:r>
    </w:p>
    <w:p w14:paraId="475A06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审批实例ID列表</w:t>
      </w:r>
    </w:p>
    <w:p w14:paraId="4C472C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3946C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List&lt;String&gt; getRunningProcessInstanceIds();</w:t>
      </w:r>
    </w:p>
    <w:p w14:paraId="4DA832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52E51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批量更新审批状态</w:t>
      </w:r>
    </w:p>
    <w:p w14:paraId="40F772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statusUpdateList 状态更新列表</w:t>
      </w:r>
    </w:p>
    <w:p w14:paraId="1B6453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1799D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void batchUpdateApprovalStatus(List&lt;OaApprovalStatusUpdateRequest&gt; statusUpdateList);</w:t>
      </w:r>
    </w:p>
    <w:p w14:paraId="701D1D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BF602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重跑指定时间范围内的审批数据</w:t>
      </w:r>
    </w:p>
    <w:p w14:paraId="1269F5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rerunRequest 重跑请求参数</w:t>
      </w:r>
    </w:p>
    <w:p w14:paraId="31F438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重跑结果</w:t>
      </w:r>
    </w:p>
    <w:p w14:paraId="5453BE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08231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BaseResponse&lt;String&gt; rerunApprovalDataByTimeRange(OaApprovalDataRerunRequest rerunRequest);</w:t>
      </w:r>
    </w:p>
    <w:p w14:paraId="5F2911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C059A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修改OA审批数据（包含费用明细）</w:t>
      </w:r>
    </w:p>
    <w:p w14:paraId="3A89EDA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修改请求对象</w:t>
      </w:r>
    </w:p>
    <w:p w14:paraId="4CB595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18256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void updateOaApprovalDataWithDetails(OaApprovalDataUpdateRequest request);</w:t>
      </w:r>
    </w:p>
    <w:p w14:paraId="73AE1E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2A15D4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OaApprovalExpenseDetailService.java ==========</w:t>
      </w:r>
    </w:p>
    <w:p w14:paraId="52A8A1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com.ms.fms.service.oa;</w:t>
      </w:r>
    </w:p>
    <w:p w14:paraId="653615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com.baomidou.mybatisplus.extension.plugins.pagination.Page;</w:t>
      </w:r>
    </w:p>
    <w:p w14:paraId="6A3469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com.baomidou.mybatisplus.extension.service.IService;</w:t>
      </w:r>
    </w:p>
    <w:p w14:paraId="670117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com.ms.fms.entity.oa.OaApprovalExpenseDetailEntity;</w:t>
      </w:r>
    </w:p>
    <w:p w14:paraId="41BEEA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com.ms.fms.request.oa.OaApprovalExpenseDetailUpdateRequest;</w:t>
      </w:r>
    </w:p>
    <w:p w14:paraId="059A33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com.ms.fms.response.oa.OaApprovalExpenseDetailResponse;</w:t>
      </w:r>
    </w:p>
    <w:p w14:paraId="186AC2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10DC41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2B80ED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02D35C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OA审批费用明细表(OaApprovalExpenseDetail)表服务接口</w:t>
      </w:r>
    </w:p>
    <w:p w14:paraId="4DCD43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012D3F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interface OaApprovalExpenseDetailService extends IService&lt;OaApprovalExpenseDetailEntity&gt; {</w:t>
      </w:r>
    </w:p>
    <w:p w14:paraId="5AEE34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93B15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根据审批数据ID分页查询费用明细</w:t>
      </w:r>
    </w:p>
    <w:p w14:paraId="3FD02C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3CD5DE1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pageNum 页码</w:t>
      </w:r>
    </w:p>
    <w:p w14:paraId="44A58C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pageSize 每页大小</w:t>
      </w:r>
    </w:p>
    <w:p w14:paraId="3901EB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费用明细分页结果</w:t>
      </w:r>
    </w:p>
    <w:p w14:paraId="139674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41AF9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BaseResponse&lt;Page&lt;OaApprovalExpenseDetailResponse&gt;&gt; getExpenseDetailsByApprovalDataId(</w:t>
      </w:r>
    </w:p>
    <w:p w14:paraId="1E2B1A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Long approvalDataId, Integer pageNum, Integer pageSize);</w:t>
      </w:r>
    </w:p>
    <w:p w14:paraId="098288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F6429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根据审批数据ID查询所有费用明细（不分页）</w:t>
      </w:r>
    </w:p>
    <w:p w14:paraId="31A100C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3F366A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费用明细列表</w:t>
      </w:r>
    </w:p>
    <w:p w14:paraId="202081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8E958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BaseResponse&lt;List&lt;OaApprovalExpenseDetailResponse&gt;&gt; getAllExpenseDetailsByApprovalDataId(Integer approvalDataId);</w:t>
      </w:r>
    </w:p>
    <w:p w14:paraId="23B870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859F0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根据审批数据ID查询所有费用明细Entity（不分页）</w:t>
      </w:r>
    </w:p>
    <w:p w14:paraId="79EC0F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2D81A7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费用明细Entity列表</w:t>
      </w:r>
    </w:p>
    <w:p w14:paraId="079FD3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DA8F6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List&lt;OaApprovalExpenseDetailEntity&gt; getAllExpenseDetailEntitiesByApprovalDataId(Integer approvalDataId);</w:t>
      </w:r>
    </w:p>
    <w:p w14:paraId="14C52E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B7042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统计指定审批数据的费用明细数量</w:t>
      </w:r>
    </w:p>
    <w:p w14:paraId="6156ED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645A53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费用明细数量</w:t>
      </w:r>
    </w:p>
    <w:p w14:paraId="433EDD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D7A3F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BaseResponse&lt;Long&gt; countExpenseDetailsByApprovalDataId(Long approvalDataId);</w:t>
      </w:r>
    </w:p>
    <w:p w14:paraId="72016D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894D4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批量更新费用明细</w:t>
      </w:r>
    </w:p>
    <w:p w14:paraId="58C2DC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approvalDataId 审批数据ID</w:t>
      </w:r>
    </w:p>
    <w:p w14:paraId="7022A1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expenseDetailList 费用明细更新请求列表</w:t>
      </w:r>
    </w:p>
    <w:p w14:paraId="2C29C2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58957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void batchUpdateExpenseDetails(Integer approvalDataId, List&lt;OaApprovalExpenseDetailUpdateRequest&gt; expenseDetailList);</w:t>
      </w:r>
    </w:p>
    <w:p w14:paraId="59BAE1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074406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OaProcessDataPullConfigService.java ==========</w:t>
      </w:r>
    </w:p>
    <w:p w14:paraId="662A5A9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com.ms.fms.service.oa;</w:t>
      </w:r>
    </w:p>
    <w:p w14:paraId="711BEC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com.baomidou.mybatisplus.extension.service.IService;</w:t>
      </w:r>
    </w:p>
    <w:p w14:paraId="31B891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2EE4B0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com.ms.fms.entity.oa.OaProcessDataPullConfigEntity;</w:t>
      </w:r>
    </w:p>
    <w:p w14:paraId="24062B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com.ms.fms.request.oa.OaProcessDataPullConfigListRequest;</w:t>
      </w:r>
    </w:p>
    <w:p w14:paraId="70ED03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com.ms.fms.request.oa.OaProcessDataPullConfigRequest;</w:t>
      </w:r>
    </w:p>
    <w:p w14:paraId="0E08F0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com.ms.fms.response.oa.OaProcessDataPullConfigListResponse;</w:t>
      </w:r>
    </w:p>
    <w:p w14:paraId="086772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com.ms.fms.response.OaProcessDataPullConfigResponse;</w:t>
      </w:r>
    </w:p>
    <w:p w14:paraId="644D7D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0D36AF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590C48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OA审批数据拉取配置表(OaProcessDataPullConfig)表服务接口</w:t>
      </w:r>
    </w:p>
    <w:p w14:paraId="0CD534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162416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interface OaProcessDataPullConfigService extends IService&lt;OaProcessDataPullConfigEntity&gt; {</w:t>
      </w:r>
    </w:p>
    <w:p w14:paraId="24A78B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AFCBE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查询OA审批数据拉取配置列表</w:t>
      </w:r>
    </w:p>
    <w:p w14:paraId="65DA17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查询条件</w:t>
      </w:r>
    </w:p>
    <w:p w14:paraId="5463B2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351EB4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DE206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BaseResponse&lt;List&lt;OaProcessDataPullConfigListResponse&gt;&gt; selectOaProcessDataPullConfigList(OaProcessDataPullConfigListRequest request);</w:t>
      </w:r>
    </w:p>
    <w:p w14:paraId="59CA26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46A89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查询OA审批数据拉取配置列表（分页）</w:t>
      </w:r>
    </w:p>
    <w:p w14:paraId="2754FD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查询条件</w:t>
      </w:r>
    </w:p>
    <w:p w14:paraId="7F2B79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4E94BC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8A14A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List&lt;OaProcessDataPullConfigEntity&gt; selectOaProcessDataPullConfigEntityListForPage(OaProcessDataPullConfigListRequest request);</w:t>
      </w:r>
    </w:p>
    <w:p w14:paraId="5F31EC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EDFE8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获取OA审批数据拉取配置列表（用于Feign调用）</w:t>
      </w:r>
    </w:p>
    <w:p w14:paraId="6480E3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返回所有启用的配置列表</w:t>
      </w:r>
    </w:p>
    <w:p w14:paraId="46C66F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配置列表</w:t>
      </w:r>
    </w:p>
    <w:p w14:paraId="56B196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7C2D5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BaseResponse&lt;List&lt;OaProcessDataPullConfigResponse&gt;&gt; getProcessDataConfigList();</w:t>
      </w:r>
    </w:p>
    <w:p w14:paraId="6FA16E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AE77C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获取OA审批数据拉取配置详细信息</w:t>
      </w:r>
    </w:p>
    <w:p w14:paraId="6380C8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processesInstanceId 主键ID</w:t>
      </w:r>
    </w:p>
    <w:p w14:paraId="677AB2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0DF544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28181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BaseResponse&lt;OaProcessDataPullConfigResponse&gt; selectOaProcessDataPullConfigEntityByProcessesInstanceId(Integer processesInstanceId);</w:t>
      </w:r>
    </w:p>
    <w:p w14:paraId="3BB3F8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38D8C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新增OA审批数据拉取配置</w:t>
      </w:r>
    </w:p>
    <w:p w14:paraId="119C9D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新增请求对象</w:t>
      </w:r>
    </w:p>
    <w:p w14:paraId="74CB60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557CCB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348AA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BaseResponse&lt;String&gt; add(OaProcessDataPullConfigRequest request);</w:t>
      </w:r>
    </w:p>
    <w:p w14:paraId="04E7E4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6D176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修改OA审批数据拉取配置</w:t>
      </w:r>
    </w:p>
    <w:p w14:paraId="694FF1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修改请求对象</w:t>
      </w:r>
    </w:p>
    <w:p w14:paraId="44F22C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661428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343D4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BaseResponse&lt;String&gt; update(OaProcessDataPullConfigRequest request);</w:t>
      </w:r>
    </w:p>
    <w:p w14:paraId="6C763A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7F6B1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删除OA审批数据拉取配置</w:t>
      </w:r>
    </w:p>
    <w:p w14:paraId="4D4B44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processesInstanceIds 主键ID数组</w:t>
      </w:r>
    </w:p>
    <w:p w14:paraId="265BEF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结果</w:t>
      </w:r>
    </w:p>
    <w:p w14:paraId="6E735C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E3B58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BaseResponse&lt;String&gt; remove(Integer[] processesInstanceIds);</w:t>
      </w:r>
    </w:p>
    <w:p w14:paraId="035E43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256AB8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OaApprovalDataServiceImpl.java ==========</w:t>
      </w:r>
    </w:p>
    <w:p w14:paraId="6B2EAC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com.ms.fms.service.oa.impl;</w:t>
      </w:r>
    </w:p>
    <w:p w14:paraId="2B0EA6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java.math.BigDecimal;</w:t>
      </w:r>
    </w:p>
    <w:p w14:paraId="325401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java.util.Date;</w:t>
      </w:r>
    </w:p>
    <w:p w14:paraId="4917B0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57B75A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java.util.Optional;</w:t>
      </w:r>
    </w:p>
    <w:p w14:paraId="51E96F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java.util.stream.Collectors;</w:t>
      </w:r>
    </w:p>
    <w:p w14:paraId="141109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com.alibaba.csp.sentinel.util.StringUtil;</w:t>
      </w:r>
    </w:p>
    <w:p w14:paraId="28A137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com.ms.fms.api.constant.OaBusinessConstant;</w:t>
      </w:r>
    </w:p>
    <w:p w14:paraId="764323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org.slf4j.Logger;</w:t>
      </w:r>
    </w:p>
    <w:p w14:paraId="78D662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org.slf4j.LoggerFactory;</w:t>
      </w:r>
    </w:p>
    <w:p w14:paraId="16CE3B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3F251A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org.springframework.stereotype.Service;</w:t>
      </w:r>
    </w:p>
    <w:p w14:paraId="6098BC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cn.hutool.core.bean.BeanUtil;</w:t>
      </w:r>
    </w:p>
    <w:p w14:paraId="57E643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cn.hutool.core.collection.CollUtil;</w:t>
      </w:r>
    </w:p>
    <w:p w14:paraId="3E82919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cn.hutool.core.date.DateUtil;</w:t>
      </w:r>
    </w:p>
    <w:p w14:paraId="3EE5DB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cn.hutool.core.util.ObjectUtil;</w:t>
      </w:r>
    </w:p>
    <w:p w14:paraId="3580BA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cn.hutool.core.util.StrUtil;</w:t>
      </w:r>
    </w:p>
    <w:p w14:paraId="53D1FE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cn.hutool.json.JSONUtil;</w:t>
      </w:r>
    </w:p>
    <w:p w14:paraId="2F2664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com.baomidou.mybatisplus.core.conditions.query.LambdaQueryWrapper;</w:t>
      </w:r>
    </w:p>
    <w:p w14:paraId="413FB1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com.baomidou.mybatisplus.core.conditions.update.LambdaUpdateWrapper;</w:t>
      </w:r>
    </w:p>
    <w:p w14:paraId="73D8EA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com.baomidou.mybatisplus.core.metadata.IPage;</w:t>
      </w:r>
    </w:p>
    <w:p w14:paraId="15200E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com.baomidou.mybatisplus.extension.plugins.pagination.Page;</w:t>
      </w:r>
    </w:p>
    <w:p w14:paraId="690A62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com.baomidou.mybatisplus.extension.service.impl.ServiceImpl;</w:t>
      </w:r>
    </w:p>
    <w:p w14:paraId="7FBFD5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6C3D08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com.ms.external.api.kingdee.KingDeeFeignService;</w:t>
      </w:r>
    </w:p>
    <w:p w14:paraId="66DA7C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com.ms.external.api.response.kingdee.SavePaymentBillResponse;</w:t>
      </w:r>
    </w:p>
    <w:p w14:paraId="444779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com.ms.fms.dto.PaymentBillFlatDTO;</w:t>
      </w:r>
    </w:p>
    <w:p w14:paraId="7ED62B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com.ms.fms.constants.MsDatePatternConstant;</w:t>
      </w:r>
    </w:p>
    <w:p w14:paraId="225550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com.ms.fms.entity.oa.OaApprovalDataEntity;</w:t>
      </w:r>
    </w:p>
    <w:p w14:paraId="1301FE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com.ms.fms.entity.oa.OaApprovalExpenseDetailEntity;</w:t>
      </w:r>
    </w:p>
    <w:p w14:paraId="25193D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com.ms.fms.enums.InvoiceTypeEnum;</w:t>
      </w:r>
    </w:p>
    <w:p w14:paraId="45CBC1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com.ms.fms.enums.PaymentOrganizationEnum;</w:t>
      </w:r>
    </w:p>
    <w:p w14:paraId="6FD879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com.ms.fms.mapper.oa.OaApprovalDataMapper;</w:t>
      </w:r>
    </w:p>
    <w:p w14:paraId="450F20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com.ms.fms.request.oa.OaApprovalDataRequest;</w:t>
      </w:r>
    </w:p>
    <w:p w14:paraId="72918E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com.ms.fms.request.oa.OaApprovalStatusUpdateRequest;</w:t>
      </w:r>
    </w:p>
    <w:p w14:paraId="049B5B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com.ms.fms.request.oa.OaApprovalDataListRequest;</w:t>
      </w:r>
    </w:p>
    <w:p w14:paraId="44FDD8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com.ms.fms.request.oa.OaApprovalDataRerunRequest;</w:t>
      </w:r>
    </w:p>
    <w:p w14:paraId="679A0E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com.ms.fms.request.oa.OaApprovalDataUpdateRequest;</w:t>
      </w:r>
    </w:p>
    <w:p w14:paraId="45D6F8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com.ms.fms.response.oa.OaApprovalDataListResponse;</w:t>
      </w:r>
    </w:p>
    <w:p w14:paraId="5F2F97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com.ms.fms.response.oa.OaApprovalDataResponse;</w:t>
      </w:r>
    </w:p>
    <w:p w14:paraId="04A042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com.ms.fms.service.FieldMappingConvertService;</w:t>
      </w:r>
    </w:p>
    <w:p w14:paraId="34E114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com.ms.fms.service.bd.BdContactUnitTypeService;</w:t>
      </w:r>
    </w:p>
    <w:p w14:paraId="788DD4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com.ms.fms.service.bd.BdCurrencyService;</w:t>
      </w:r>
    </w:p>
    <w:p w14:paraId="0EA8A21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com.ms.fms.service.bd.BdExchangeRateService;</w:t>
      </w:r>
    </w:p>
    <w:p w14:paraId="23895A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com.ms.fms.service.bd.BdOurBankAccountService;</w:t>
      </w:r>
    </w:p>
    <w:p w14:paraId="5C9252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com.ms.fms.service.bd.BdPaymentPurposeService;</w:t>
      </w:r>
    </w:p>
    <w:p w14:paraId="1B78508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com.ms.fms.service.bd.BdSettlementMethodService;</w:t>
      </w:r>
    </w:p>
    <w:p w14:paraId="642126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com.ms.fms.service.oa.OaApprovalDataService;</w:t>
      </w:r>
    </w:p>
    <w:p w14:paraId="36F6AC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com.ms.fms.service.oa.OaApprovalExpenseDetailService;</w:t>
      </w:r>
    </w:p>
    <w:p w14:paraId="1FF12E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com.ms.fms.service.PaymentBillBusinessRuleService;</w:t>
      </w:r>
    </w:p>
    <w:p w14:paraId="6ED9C6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com.ms.fms.api.request.OaApprovalExpenseDetailRequest;</w:t>
      </w:r>
    </w:p>
    <w:p w14:paraId="2811E8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com.ms.fms.constants.business.ContactUnitConstant;</w:t>
      </w:r>
    </w:p>
    <w:p w14:paraId="1B7A5B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com.ms.fms.constants.business.OaPushToKingdeeConstant;</w:t>
      </w:r>
    </w:p>
    <w:p w14:paraId="77FA00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com.ms.fms.constants.business.PaymentBillBusinessFieldConstant;</w:t>
      </w:r>
    </w:p>
    <w:p w14:paraId="2EF0712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com.ms.fms.constants.business.PaymentBusinessConstant;</w:t>
      </w:r>
    </w:p>
    <w:p w14:paraId="04D366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com.ms.fms.constants.business.ReceivableBillConstant;</w:t>
      </w:r>
    </w:p>
    <w:p w14:paraId="615FF00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com.ms.fms.dto.PaymentBillEntryFlatDTO;</w:t>
      </w:r>
    </w:p>
    <w:p w14:paraId="44D014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com.ms.fms.enums.OaPushStatusEnum;</w:t>
      </w:r>
    </w:p>
    <w:p w14:paraId="4CB2AD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1176C8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OA审批数据表(OaApprovalData)表服务实现类</w:t>
      </w:r>
    </w:p>
    <w:p w14:paraId="53D153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19D17E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@Service</w:t>
      </w:r>
    </w:p>
    <w:p w14:paraId="2CAD6F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OaApprovalDataServiceImpl extends ServiceImpl&lt;OaApprovalDataMapper, OaApprovalDataEntity&gt;</w:t>
      </w:r>
    </w:p>
    <w:p w14:paraId="565F5D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implements OaApprovalDataService {</w:t>
      </w:r>
    </w:p>
    <w:p w14:paraId="637697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Logger LOG = LoggerFactory.getLogger(OaApprovalDataServiceImpl.class);</w:t>
      </w:r>
    </w:p>
    <w:p w14:paraId="6094E4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7AC08F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FieldMappingConvertService fieldMappingConvertService;</w:t>
      </w:r>
    </w:p>
    <w:p w14:paraId="229483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0F9D1F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BdCurrencyService bdCurrencyService;</w:t>
      </w:r>
    </w:p>
    <w:p w14:paraId="33EFAA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4660350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BdContactUnitTypeService bdContactUnitTypeService;</w:t>
      </w:r>
    </w:p>
    <w:p w14:paraId="0257B0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149E9F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BdSettlementMethodService bdSettlementMethodService;</w:t>
      </w:r>
    </w:p>
    <w:p w14:paraId="1348EF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0FF27C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BdPaymentPurposeService bdPaymentPurposeService;</w:t>
      </w:r>
    </w:p>
    <w:p w14:paraId="5289CF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3D1911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BdOurBankAccountService bdOurBankAccountService;</w:t>
      </w:r>
    </w:p>
    <w:p w14:paraId="0E2304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5C978A7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KingDeeFeignService kingDeeFeignService;</w:t>
      </w:r>
    </w:p>
    <w:p w14:paraId="6AC0A2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724B63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OaApprovalExpenseDetailService oaApprovalExpenseDetailService;</w:t>
      </w:r>
    </w:p>
    <w:p w14:paraId="617574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29ED72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PaymentBillBusinessRuleService paymentBillBusinessRuleService;</w:t>
      </w:r>
    </w:p>
    <w:p w14:paraId="340EDC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6C09671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BdExchangeRateService bdExchangeRateService;</w:t>
      </w:r>
    </w:p>
    <w:p w14:paraId="029DDD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5503D5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BaseResponse&lt;List&lt;OaApprovalDataListResponse&gt;&gt; selectOaApprovalDataEntityList(</w:t>
      </w:r>
    </w:p>
    <w:p w14:paraId="18E09D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OaApprovalDataListRequest request) {</w:t>
      </w:r>
    </w:p>
    <w:p w14:paraId="7DFC5E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4C0698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LambdaQueryWrapper&lt;OaApprovalDataEntity&gt; queryWrapper = buildListQueryWrapper(request);</w:t>
      </w:r>
    </w:p>
    <w:p w14:paraId="550873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queryWrapper.orderByDesc(OaApprovalDataEntity::getApprovalDataId);</w:t>
      </w:r>
    </w:p>
    <w:p w14:paraId="1F3F38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IPage&lt;OaApprovalDataEntity&gt; resultPage = this.page(new Page&lt;&gt;(request.getPageNum(), request.getPageSize()), queryWrapper);</w:t>
      </w:r>
    </w:p>
    <w:p w14:paraId="3E983F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List&lt;OaApprovalDataListResponse&gt; responseList = resultPage.getRecords().stream()</w:t>
      </w:r>
    </w:p>
    <w:p w14:paraId="794E4F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.map(entity -&gt; {</w:t>
      </w:r>
    </w:p>
    <w:p w14:paraId="3B6032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OaApprovalDataListResponse response = new OaApprovalDataListResponse();</w:t>
      </w:r>
    </w:p>
    <w:p w14:paraId="3828F83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BeanUtil.copyProperties(entity, response);</w:t>
      </w:r>
    </w:p>
    <w:p w14:paraId="140A56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return response;</w:t>
      </w:r>
    </w:p>
    <w:p w14:paraId="044967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})</w:t>
      </w:r>
    </w:p>
    <w:p w14:paraId="493D141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.collect(Collectors.toList());</w:t>
      </w:r>
    </w:p>
    <w:p w14:paraId="330E8F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BaseResponse&lt;List&lt;OaApprovalDataListResponse&gt;&gt; baseResponse = new BaseResponse&lt;&gt;();</w:t>
      </w:r>
    </w:p>
    <w:p w14:paraId="0676EA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baseResponse.setData(responseList);</w:t>
      </w:r>
    </w:p>
    <w:p w14:paraId="2D1E95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baseResponse.setTotal((int) resultPage.getTotal());</w:t>
      </w:r>
    </w:p>
    <w:p w14:paraId="437D7C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baseResponse;</w:t>
      </w:r>
    </w:p>
    <w:p w14:paraId="3910F8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29D9B2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LOG.error("查询OA审批数据列表失败", e);</w:t>
      </w:r>
    </w:p>
    <w:p w14:paraId="7F56F5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BaseResponse.error("查询OA审批数据列表失败: " + e.getMessage());</w:t>
      </w:r>
    </w:p>
    <w:p w14:paraId="6DBDD4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47CC7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EE23C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1C5885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List&lt;OaApprovalDataListResponse&gt; selectOaApprovalDataList(OaApprovalDataListRequest request) {</w:t>
      </w:r>
    </w:p>
    <w:p w14:paraId="224326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LambdaQueryWrapper&lt;OaApprovalDataEntity&gt; queryWrapper = buildListQueryWrapper(request);</w:t>
      </w:r>
    </w:p>
    <w:p w14:paraId="7E55DA8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queryWrapper.orderByDesc(OaApprovalDataEntity::getApprovalDataId);</w:t>
      </w:r>
    </w:p>
    <w:p w14:paraId="74EFC5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IPage&lt;OaApprovalDataEntity&gt; resultPage = this.page(new Page&lt;&gt;(request.getPageNum(), request.getPageSize()), queryWrapper);</w:t>
      </w:r>
    </w:p>
    <w:p w14:paraId="2080AA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resultPage.getRecords().stream()</w:t>
      </w:r>
    </w:p>
    <w:p w14:paraId="66E3BA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.map(entity -&gt; {</w:t>
      </w:r>
    </w:p>
    <w:p w14:paraId="7BB3B8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OaApprovalDataListResponse response = new OaApprovalDataListResponse();</w:t>
      </w:r>
    </w:p>
    <w:p w14:paraId="6C4B10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BeanUtil.copyProperties(entity, response);</w:t>
      </w:r>
    </w:p>
    <w:p w14:paraId="2BB1D2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return response;</w:t>
      </w:r>
    </w:p>
    <w:p w14:paraId="4B3482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})</w:t>
      </w:r>
    </w:p>
    <w:p w14:paraId="3F48C6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.collect(Collectors.toList());</w:t>
      </w:r>
    </w:p>
    <w:p w14:paraId="37DEFE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3F0BB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5B4B90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List&lt;OaApprovalDataEntity&gt; selectOaApprovalDataEntityListForPage(OaApprovalDataListRequest request) {</w:t>
      </w:r>
    </w:p>
    <w:p w14:paraId="1ADFB3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LambdaQueryWrapper&lt;OaApprovalDataEntity&gt; queryWrapper = buildListQueryWrapper(request);</w:t>
      </w:r>
    </w:p>
    <w:p w14:paraId="0980A5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queryWrapper.orderByDesc(OaApprovalDataEntity::getInitiationTime)</w:t>
      </w:r>
    </w:p>
    <w:p w14:paraId="00B933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.orderByDesc(OaApprovalDataEntity::getApprovalDataId);</w:t>
      </w:r>
    </w:p>
    <w:p w14:paraId="162785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this.list(queryWrapper);</w:t>
      </w:r>
    </w:p>
    <w:p w14:paraId="7ABB9A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86E8F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2CCAD2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BaseResponse&lt;OaApprovalDataResponse&gt; selectOaApprovalDataEntityByApprovalDataId(</w:t>
      </w:r>
    </w:p>
    <w:p w14:paraId="0A726A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Integer approvalDataId) {</w:t>
      </w:r>
    </w:p>
    <w:p w14:paraId="0B2DCE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3B6D01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OaApprovalDataEntity entity = this.lambdaQuery()</w:t>
      </w:r>
    </w:p>
    <w:p w14:paraId="20771C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.eq(OaApprovalDataEntity::getApprovalDataId, approvalDataId)</w:t>
      </w:r>
    </w:p>
    <w:p w14:paraId="3B96C8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.eq(OaApprovalDataEntity::getDelFlag, 0)</w:t>
      </w:r>
    </w:p>
    <w:p w14:paraId="41D64B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.one();</w:t>
      </w:r>
    </w:p>
    <w:p w14:paraId="258B41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(ObjectUtil.isNull(entity)) {</w:t>
      </w:r>
    </w:p>
    <w:p w14:paraId="22B5EA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BaseResponse.error("OA审批数据不存在");</w:t>
      </w:r>
    </w:p>
    <w:p w14:paraId="4E9896C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16C08C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OaApprovalDataResponse response = BeanUtil.copyProperties(entity, OaApprovalDataResponse.class);</w:t>
      </w:r>
    </w:p>
    <w:p w14:paraId="4293D0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BaseResponse.success(response);</w:t>
      </w:r>
    </w:p>
    <w:p w14:paraId="19B074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5A5CD2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LOG.error("查询OA审批数据失败，ID: {}", approvalDataId, e);</w:t>
      </w:r>
    </w:p>
    <w:p w14:paraId="3DA12F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BaseResponse.error("查询OA审批数据失败: " + e.getMessage());</w:t>
      </w:r>
    </w:p>
    <w:p w14:paraId="113E7E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5C68D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CFB65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46DCC0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BaseResponse&lt;String&gt; add(List&lt;OaApprovalDataRequest&gt; request) {</w:t>
      </w:r>
    </w:p>
    <w:p w14:paraId="4CB28F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BE200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(CollUtil.isEmpty(request)) {</w:t>
      </w:r>
    </w:p>
    <w:p w14:paraId="36C643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LOG.warn("OA审批数据请求列表为空");</w:t>
      </w:r>
    </w:p>
    <w:p w14:paraId="7A1D10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BaseResponse.error("请求数据不能为空");</w:t>
      </w:r>
    </w:p>
    <w:p w14:paraId="6DB73F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3CE101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LOG.info("开始添加OA审批数据，共{}条记录", request.size());</w:t>
      </w:r>
    </w:p>
    <w:p w14:paraId="1A2045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int successCount = 0;</w:t>
      </w:r>
    </w:p>
    <w:p w14:paraId="479468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int failCount = 0;</w:t>
      </w:r>
    </w:p>
    <w:p w14:paraId="74EF78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for (OaApprovalDataRequest dataRequest : request) {</w:t>
      </w:r>
    </w:p>
    <w:p w14:paraId="250374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try {</w:t>
      </w:r>
    </w:p>
    <w:p w14:paraId="29D963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1. 检查是否已存在相同的审批实例ID</w:t>
      </w:r>
    </w:p>
    <w:p w14:paraId="73008A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if (StrUtil.isNotBlank(dataRequest.getProcessInstanceId())) {</w:t>
      </w:r>
    </w:p>
    <w:p w14:paraId="0331DF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OaApprovalDataEntity existingEntity = this.lambdaQuery()</w:t>
      </w:r>
    </w:p>
    <w:p w14:paraId="1D97D5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.eq(OaApprovalDataEntity::getProcessInstanceId, dataRequest.getProcessInstanceId())</w:t>
      </w:r>
    </w:p>
    <w:p w14:paraId="700AE3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.eq(OaApprovalDataEntity::getDelFlag, 0)</w:t>
      </w:r>
    </w:p>
    <w:p w14:paraId="23BEDE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.one();</w:t>
      </w:r>
    </w:p>
    <w:p w14:paraId="6F1506F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if (ObjectUtil.isNotNull(existingEntity)) {</w:t>
      </w:r>
    </w:p>
    <w:p w14:paraId="1CC86B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LOG.warn("审批实例ID已存在，跳过插入: {}", dataRequest.getProcessInstanceId());</w:t>
      </w:r>
    </w:p>
    <w:p w14:paraId="5C9971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continue;</w:t>
      </w:r>
    </w:p>
    <w:p w14:paraId="09C2D9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}</w:t>
      </w:r>
    </w:p>
    <w:p w14:paraId="64B1B2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</w:t>
      </w:r>
    </w:p>
    <w:p w14:paraId="48412C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2. 转换请求对象为实体对象</w:t>
      </w:r>
    </w:p>
    <w:p w14:paraId="5C02EA8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OaApprovalDataEntity entity = convertRequestToEntity(dataRequest);</w:t>
      </w:r>
    </w:p>
    <w:p w14:paraId="32C0CF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3. 设置默认值</w:t>
      </w:r>
    </w:p>
    <w:p w14:paraId="3F74C1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setDefaultValues(entity);</w:t>
      </w:r>
    </w:p>
    <w:p w14:paraId="5DD6D7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4. 保存主表数据</w:t>
      </w:r>
    </w:p>
    <w:p w14:paraId="722DB9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boolean saveResult = this.save(entity);</w:t>
      </w:r>
    </w:p>
    <w:p w14:paraId="23353C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if (!saveResult) {</w:t>
      </w:r>
    </w:p>
    <w:p w14:paraId="283E13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LOG.error("保存OA审批数据失败: {}", JSONUtil.toJsonStr(dataRequest));</w:t>
      </w:r>
    </w:p>
    <w:p w14:paraId="01AD8E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failCount++;</w:t>
      </w:r>
    </w:p>
    <w:p w14:paraId="2AA8FD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continue;</w:t>
      </w:r>
    </w:p>
    <w:p w14:paraId="4DF142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</w:t>
      </w:r>
    </w:p>
    <w:p w14:paraId="6104CD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5. 保存费用明细数据</w:t>
      </w:r>
    </w:p>
    <w:p w14:paraId="08C82F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if (CollUtil.isNotEmpty(dataRequest.getExpenseDetails())) {</w:t>
      </w:r>
    </w:p>
    <w:p w14:paraId="16DF08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LOG.info("开始保存费用明细数据，审批数据ID: {}, 流程码: {}, 明细数量: {}",</w:t>
      </w:r>
    </w:p>
    <w:p w14:paraId="631305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entity.getApprovalDataId(), dataRequest.getProcessCode(), dataRequest.getExpenseDetails().size());</w:t>
      </w:r>
    </w:p>
    <w:p w14:paraId="02F05A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try {</w:t>
      </w:r>
    </w:p>
    <w:p w14:paraId="551071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saveExpenseDetails(entity.getApprovalDataId(), dataRequest.getProcessCode(),</w:t>
      </w:r>
    </w:p>
    <w:p w14:paraId="571341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    dataRequest.getExpenseDetails());</w:t>
      </w:r>
    </w:p>
    <w:p w14:paraId="786BD7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} catch (Exception e) {</w:t>
      </w:r>
    </w:p>
    <w:p w14:paraId="709046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LOG.error("保存费用明细数据失败，审批数据ID: {}, 错误: {}",</w:t>
      </w:r>
    </w:p>
    <w:p w14:paraId="68ACB6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    entity.getApprovalDataId(), e.getMessage(), e);</w:t>
      </w:r>
    </w:p>
    <w:p w14:paraId="2E22CC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}</w:t>
      </w:r>
    </w:p>
    <w:p w14:paraId="1AC713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 else {</w:t>
      </w:r>
    </w:p>
    <w:p w14:paraId="7870CF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LOG.debug("费用明细数据为空，跳过保存，审批数据ID: {}", entity.getApprovalDataId());</w:t>
      </w:r>
    </w:p>
    <w:p w14:paraId="5FEF5E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</w:t>
      </w:r>
    </w:p>
    <w:p w14:paraId="267123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successCount++;</w:t>
      </w:r>
    </w:p>
    <w:p w14:paraId="4B23CE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LOG.debug("成功添加OA审批数据，实例ID: {}, 主键ID: {}",</w:t>
      </w:r>
    </w:p>
    <w:p w14:paraId="14C632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dataRequest.getProcessInstanceId(), entity.getApprovalDataId());</w:t>
      </w:r>
    </w:p>
    <w:p w14:paraId="049688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 catch (Exception e) {</w:t>
      </w:r>
    </w:p>
    <w:p w14:paraId="10D666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LOG.error("添加单条OA审批数据失败: {}", JSONUtil.toJsonStr(dataRequest), e);</w:t>
      </w:r>
    </w:p>
    <w:p w14:paraId="0B3E6F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failCount++;</w:t>
      </w:r>
    </w:p>
    <w:p w14:paraId="6CF1A0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1E50D64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28D6DF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resultMsg = String.format("添加完成 - 成功: %d, 失败: %d", successCount, failCount);</w:t>
      </w:r>
    </w:p>
    <w:p w14:paraId="1AC2AE8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LOG.info(resultMsg);</w:t>
      </w:r>
    </w:p>
    <w:p w14:paraId="73F1D3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(failCount &gt; 0) {</w:t>
      </w:r>
    </w:p>
    <w:p w14:paraId="27F32D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BaseResponse.error(resultMsg);</w:t>
      </w:r>
    </w:p>
    <w:p w14:paraId="650C45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else {</w:t>
      </w:r>
    </w:p>
    <w:p w14:paraId="6D9D5B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BaseResponse.success(resultMsg);</w:t>
      </w:r>
    </w:p>
    <w:p w14:paraId="21A678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42FFCD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7E7203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LOG.error("批量添加OA审批数据失败", e);</w:t>
      </w:r>
    </w:p>
    <w:p w14:paraId="255B47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BaseResponse.error("添加失败: " + e.getMessage());</w:t>
      </w:r>
    </w:p>
    <w:p w14:paraId="6B4C29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3206E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6A61B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0B2F1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转换请求对象为实体对象</w:t>
      </w:r>
    </w:p>
    <w:p w14:paraId="6D87C10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83AC7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OaApprovalDataEntity convertRequestToEntity(OaApprovalDataRequest request) {</w:t>
      </w:r>
    </w:p>
    <w:p w14:paraId="7131D6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OaApprovalDataEntity entity = new OaApprovalDataEntity();</w:t>
      </w:r>
    </w:p>
    <w:p w14:paraId="15AE70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基础字段映射</w:t>
      </w:r>
    </w:p>
    <w:p w14:paraId="798D88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entity.setPaymentType(request.getPaymentType());</w:t>
      </w:r>
    </w:p>
    <w:p w14:paraId="581175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entity.setSettlementType(request.getSettlementType());</w:t>
      </w:r>
    </w:p>
    <w:p w14:paraId="2D2E94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entity.setProcessInstanceId(request.getProcessInstanceId());</w:t>
      </w:r>
    </w:p>
    <w:p w14:paraId="47942E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entity.setApprovalNumber(request.getApprovalNumber());</w:t>
      </w:r>
    </w:p>
    <w:p w14:paraId="4E8374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entity.setTitle(request.getTitle());</w:t>
      </w:r>
    </w:p>
    <w:p w14:paraId="7F9B72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entity.setApprovalStatus(request.getApprovalStatus());</w:t>
      </w:r>
    </w:p>
    <w:p w14:paraId="5BAEFB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entity.setInitiationTime(request.getInitiationTime());</w:t>
      </w:r>
    </w:p>
    <w:p w14:paraId="21DF94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entity.setInitiatorName(request.getInitiatorName());</w:t>
      </w:r>
    </w:p>
    <w:p w14:paraId="14A34EA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entity.setExpenseType(request.getExpenseType());</w:t>
      </w:r>
    </w:p>
    <w:p w14:paraId="07B116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entity.setFeeAmount(request.getFeeAmount());</w:t>
      </w:r>
    </w:p>
    <w:p w14:paraId="61CCE5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entity.setSupplierName(request.getSupplierName());</w:t>
      </w:r>
    </w:p>
    <w:p w14:paraId="7855A5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entity.setOurBandAccount(request.getOurBandAccount());</w:t>
      </w:r>
    </w:p>
    <w:p w14:paraId="178806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币种转换：如果是编码则转换为中文名称</w:t>
      </w:r>
    </w:p>
    <w:p w14:paraId="5E4A8D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 = normalizeCurrencyToName(request.getCurrency());</w:t>
      </w:r>
    </w:p>
    <w:p w14:paraId="6CECDB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entity.setCurrency(currency);</w:t>
      </w:r>
    </w:p>
    <w:p w14:paraId="304FDF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entity.setProcessCode(request.getProcessCode());</w:t>
      </w:r>
    </w:p>
    <w:p w14:paraId="3F65B7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entity.setIsPaid(request.getIsPaid());</w:t>
      </w:r>
    </w:p>
    <w:p w14:paraId="6E4421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entity;</w:t>
      </w:r>
    </w:p>
    <w:p w14:paraId="227BF6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A9B2F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AFD80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标准化币种为中文名称</w:t>
      </w:r>
    </w:p>
    <w:p w14:paraId="6A3DC1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如果传入的是币种编码（如 CNY、USD），则转换为中文名称（如 人民币、美元）</w:t>
      </w:r>
    </w:p>
    <w:p w14:paraId="4A6D09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如果传入的已经是中文名称，则直接返回</w:t>
      </w:r>
    </w:p>
    <w:p w14:paraId="5A2334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currency 币种（可能是编码或中文名称）</w:t>
      </w:r>
    </w:p>
    <w:p w14:paraId="3A9AE3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币种中文名称</w:t>
      </w:r>
    </w:p>
    <w:p w14:paraId="7828C5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AC34D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normalizeCurrencyToName(String currency) {</w:t>
      </w:r>
    </w:p>
    <w:p w14:paraId="264934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(StrUtil.isBlank(currency)) {</w:t>
      </w:r>
    </w:p>
    <w:p w14:paraId="639F0F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currency;</w:t>
      </w:r>
    </w:p>
    <w:p w14:paraId="59C2CB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8E75DA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尝试通过编码获取名称</w:t>
      </w:r>
    </w:p>
    <w:p w14:paraId="73B49F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currencyName = bdCurrencyService.getCurrencyNameByCode(currency.trim());</w:t>
      </w:r>
    </w:p>
    <w:p w14:paraId="38C839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(StrUtil.isNotBlank(currencyName)) {</w:t>
      </w:r>
    </w:p>
    <w:p w14:paraId="72411DC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LOG.debug("币种编码转换：{} → {}", currency, currencyName);</w:t>
      </w:r>
    </w:p>
    <w:p w14:paraId="444121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currencyName;</w:t>
      </w:r>
    </w:p>
    <w:p w14:paraId="696A25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51BC58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如果获取不到，说明传入的可能已经是中文名称，直接返回</w:t>
      </w:r>
    </w:p>
    <w:p w14:paraId="500EAC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currency;</w:t>
      </w:r>
    </w:p>
    <w:p w14:paraId="7FF6E3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9DFCD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26CA8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设置默认值</w:t>
      </w:r>
    </w:p>
    <w:p w14:paraId="147D6F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6BFA0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setDefaultValues(OaApprovalDataEntity entity) {</w:t>
      </w:r>
    </w:p>
    <w:p w14:paraId="2CA0A0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设置默认状态</w:t>
      </w:r>
    </w:p>
    <w:p w14:paraId="4938B3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(ObjectUtil.isNull(entity.getHasPushKingdee())) {</w:t>
      </w:r>
    </w:p>
    <w:p w14:paraId="51244A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entity.setHasPushKingdee(0); // 未推送</w:t>
      </w:r>
    </w:p>
    <w:p w14:paraId="727F48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1A33E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(ObjectUtil.isNull(entity.getPushStatus())) {</w:t>
      </w:r>
    </w:p>
    <w:p w14:paraId="2975A6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entity.setPushStatus(0); // 待推送</w:t>
      </w:r>
    </w:p>
    <w:p w14:paraId="318AFC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3CCEA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(ObjectUtil.isNull(entity.getStatus())) {</w:t>
      </w:r>
    </w:p>
    <w:p w14:paraId="739F89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entity.setStatus(1); // 正常状态</w:t>
      </w:r>
    </w:p>
    <w:p w14:paraId="51AE8A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7A5E8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(ObjectUtil.isNull(entity.getDelFlag())) {</w:t>
      </w:r>
    </w:p>
    <w:p w14:paraId="4429B7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entity.setDelFlag(0); // 未删除</w:t>
      </w:r>
    </w:p>
    <w:p w14:paraId="7685A1D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A90E0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设置基础字段</w:t>
      </w:r>
    </w:p>
    <w:p w14:paraId="5589F5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(StrUtil.isBlank(entity.getCreateBy())) {</w:t>
      </w:r>
    </w:p>
    <w:p w14:paraId="60225E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entity.setCreateBy("system");</w:t>
      </w:r>
    </w:p>
    <w:p w14:paraId="03B461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1F2E0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(ObjectUtil.isNull(entity.getCreateTime())) {</w:t>
      </w:r>
    </w:p>
    <w:p w14:paraId="4FA2B0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entity.setCreateTime(DateUtil.date());</w:t>
      </w:r>
    </w:p>
    <w:p w14:paraId="2468C3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C6B52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31ADF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5C3AD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保存费用明细数据</w:t>
      </w:r>
    </w:p>
    <w:p w14:paraId="62D556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ED656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saveExpenseDetails(Integer approvalDataId, String processCode, List&lt;OaApprovalExpenseDetailRequest&gt; expenseDetails) {</w:t>
      </w:r>
    </w:p>
    <w:p w14:paraId="57BA39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556F76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LOG.info("开始处理费用明细数据，审批数据ID: {}, 流程码: {}, 明细数量: {}",</w:t>
      </w:r>
    </w:p>
    <w:p w14:paraId="1016D8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approvalDataId, processCode, expenseDetails.size());</w:t>
      </w:r>
    </w:p>
    <w:p w14:paraId="5BC9FF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List&lt;OaApprovalExpenseDetailEntity&gt; detailEntities = CollUtil.newArrayList();</w:t>
      </w:r>
    </w:p>
    <w:p w14:paraId="1F7C0C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for (int i = 0; i &lt; expenseDetails.size(); i++) {</w:t>
      </w:r>
    </w:p>
    <w:p w14:paraId="79E94A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OaApprovalExpenseDetailRequest detailRequest = expenseDetails.get(i);</w:t>
      </w:r>
    </w:p>
    <w:p w14:paraId="585C14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LOG.debug("处理第{}条费用明细: {}", i + 1, JSONUtil.toJsonStr(detailRequest));</w:t>
      </w:r>
    </w:p>
    <w:p w14:paraId="25B3D5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OaApprovalExpenseDetailEntity detailEntity = new OaApprovalExpenseDetailEntity();</w:t>
      </w:r>
    </w:p>
    <w:p w14:paraId="21F294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设置关联字段</w:t>
      </w:r>
    </w:p>
    <w:p w14:paraId="6966DD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detailEntity.setApprovalDataId(approvalDataId.longValue());</w:t>
      </w:r>
    </w:p>
    <w:p w14:paraId="07884A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detailEntity.setProcessCode(processCode);</w:t>
      </w:r>
    </w:p>
    <w:p w14:paraId="72F69D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设置基础明细字段</w:t>
      </w:r>
    </w:p>
    <w:p w14:paraId="0D1991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detailEntity.setExpenseDescription(detailRequest.getExpenseDescription());</w:t>
      </w:r>
    </w:p>
    <w:p w14:paraId="7B643B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detailEntity.setErpPurchaseOrderNumber(detailRequest.getErpPurchaseOrderNumber());</w:t>
      </w:r>
    </w:p>
    <w:p w14:paraId="34CABE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detailEntity.setExpenseType(detailRequest.getExpenseType());</w:t>
      </w:r>
    </w:p>
    <w:p w14:paraId="227AA6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detailEntity.setExpenseProject(detailRequest.getExpenseProject());</w:t>
      </w:r>
    </w:p>
    <w:p w14:paraId="48118E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detailEntity.setExpenseMonth(detailRequest.getExpenseMonth());</w:t>
      </w:r>
    </w:p>
    <w:p w14:paraId="26B40F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detailEntity.setManagementExpense(detailRequest.getManagementExpense());</w:t>
      </w:r>
    </w:p>
    <w:p w14:paraId="5A6E35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detailEntity.setSalesExpense(detailRequest.getSalesExpense());</w:t>
      </w:r>
    </w:p>
    <w:p w14:paraId="7F0D06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设置物流付款相关字段</w:t>
      </w:r>
    </w:p>
    <w:p w14:paraId="3FB968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detailEntity.setLogisticsProviderName(detailRequest.getLogisticsProviderName());</w:t>
      </w:r>
    </w:p>
    <w:p w14:paraId="3D6DF1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detailEntity.setExpenseAttribution(detailRequest.getExpenseAttribution());</w:t>
      </w:r>
    </w:p>
    <w:p w14:paraId="0FA334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币种转换：如果是编码则转换为中文名称</w:t>
      </w:r>
    </w:p>
    <w:p w14:paraId="15776F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String detailCurrency = normalizeCurrencyToName(detailRequest.getCurrency());</w:t>
      </w:r>
    </w:p>
    <w:p w14:paraId="051953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detailEntity.setCurrency(detailCurrency);</w:t>
      </w:r>
    </w:p>
    <w:p w14:paraId="11F6DD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detailEntity.setForeignCurrencyAmount(detailRequest.getForeignCurrencyAmount());</w:t>
      </w:r>
    </w:p>
    <w:p w14:paraId="322F60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detailEntity.setRmbAmount(detailRequest.getRmbAmount());</w:t>
      </w:r>
    </w:p>
    <w:p w14:paraId="544A97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设置采购相关字段</w:t>
      </w:r>
    </w:p>
    <w:p w14:paraId="370BC1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detailEntity.setSupplierName(detailRequest.getSupplierName());</w:t>
      </w:r>
    </w:p>
    <w:p w14:paraId="6BB2D8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detailEntity.setMaterialValue(detailRequest.getMaterialValue());</w:t>
      </w:r>
    </w:p>
    <w:p w14:paraId="5891EFA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detailEntity.setTaxAmount(detailRequest.getTaxAmount());</w:t>
      </w:r>
    </w:p>
    <w:p w14:paraId="4AC744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设置基础字段</w:t>
      </w:r>
    </w:p>
    <w:p w14:paraId="5A58C1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detailEntity.setCreateBy("system");</w:t>
      </w:r>
    </w:p>
    <w:p w14:paraId="35BDBC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detailEntity.setCreateTime(DateUtil.date());</w:t>
      </w:r>
    </w:p>
    <w:p w14:paraId="07B300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detailEntity.setDelFlag(0);</w:t>
      </w:r>
    </w:p>
    <w:p w14:paraId="627C10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detailEntity.setStatus(1);</w:t>
      </w:r>
    </w:p>
    <w:p w14:paraId="33B45B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detailEntities.add(detailEntity);</w:t>
      </w:r>
    </w:p>
    <w:p w14:paraId="131F5A5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LOG.debug("第{}条费用明细实体创建完成: {}", i + 1, JSONUtil.toJsonStr(detailEntity));</w:t>
      </w:r>
    </w:p>
    <w:p w14:paraId="36C20A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73271E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LOG.info("准备批量保存{}条费用明细数据到数据库", detailEntities.size());</w:t>
      </w:r>
    </w:p>
    <w:p w14:paraId="749B09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批量保存费用明细</w:t>
      </w:r>
    </w:p>
    <w:p w14:paraId="2B7660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boolean saveResult = oaApprovalExpenseDetailService.saveBatch(detailEntities);</w:t>
      </w:r>
    </w:p>
    <w:p w14:paraId="3028F8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(saveResult) {</w:t>
      </w:r>
    </w:p>
    <w:p w14:paraId="55987C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LOG.info("✅ 成功保存{}条费用明细数据，关联审批数据ID: {}",</w:t>
      </w:r>
    </w:p>
    <w:p w14:paraId="2ED4CA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detailEntities.size(), approvalDataId);</w:t>
      </w:r>
    </w:p>
    <w:p w14:paraId="00052B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else {</w:t>
      </w:r>
    </w:p>
    <w:p w14:paraId="7E44C61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LOG.error("❌ 保存费用明细数据失败，关联审批数据ID: {}", approvalDataId);</w:t>
      </w:r>
    </w:p>
    <w:p w14:paraId="6AE581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7BFE9D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46CBD9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LOG.error("❌ 保存费用明细数据时发生异常，关联审批数据ID: {}, 异常: {}",</w:t>
      </w:r>
    </w:p>
    <w:p w14:paraId="49D710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approvalDataId, e.getMessage(), e);</w:t>
      </w:r>
    </w:p>
    <w:p w14:paraId="0BF8EFB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e; // 重新抛出异常，让上层处理</w:t>
      </w:r>
    </w:p>
    <w:p w14:paraId="3C4081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45515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43147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38D502D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pushOaDataToKingdee() {</w:t>
      </w:r>
    </w:p>
    <w:p w14:paraId="4FD503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0B3C92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LOG.info("开始推送OA数据到金蝶系统");</w:t>
      </w:r>
    </w:p>
    <w:p w14:paraId="15A778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1. 获取待推送数据</w:t>
      </w:r>
    </w:p>
    <w:p w14:paraId="5D2A8E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List&lt;OaApprovalDataEntity&gt; pendingApprovalDataList = queryPendingApprovalDataForPush(OaPushToKingdeeConstant.DEFAULT_BATCH_PUSH_SIZE);</w:t>
      </w:r>
    </w:p>
    <w:p w14:paraId="16AF15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(CollUtil.isEmpty(pendingApprovalDataList)) {</w:t>
      </w:r>
    </w:p>
    <w:p w14:paraId="0D59C1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LOG.info("没有待推送的数据");</w:t>
      </w:r>
    </w:p>
    <w:p w14:paraId="59AB7D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return;</w:t>
      </w:r>
    </w:p>
    <w:p w14:paraId="46E4B0C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175161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LOG.info("获取到待推送数据 {} 条", pendingApprovalDataList.size());</w:t>
      </w:r>
    </w:p>
    <w:p w14:paraId="512992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2. 批量处理数据</w:t>
      </w:r>
    </w:p>
    <w:p w14:paraId="3C8BBC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processApprovalDataBatchToKingdee(pendingApprovalDataList);</w:t>
      </w:r>
    </w:p>
    <w:p w14:paraId="50F96B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3268D7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LOG.error("推送OA数据到金蝶系统异常: {}", e.getMessage(), e);</w:t>
      </w:r>
    </w:p>
    <w:p w14:paraId="587861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ABD45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2A4A2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92F80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批量处理审批数据推送到金蝶</w:t>
      </w:r>
    </w:p>
    <w:p w14:paraId="50ED63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approvalDataList 待推送的审批数据列表</w:t>
      </w:r>
    </w:p>
    <w:p w14:paraId="53A6BED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08AD2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processApprovalDataBatchToKingdee(List&lt;OaApprovalDataEntity&gt; approvalDataList) {</w:t>
      </w:r>
    </w:p>
    <w:p w14:paraId="4F5416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for (OaApprovalDataEntity approvalData : approvalDataList) {</w:t>
      </w:r>
    </w:p>
    <w:p w14:paraId="3E6173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processSingleApprovalDataToKingdee(approvalData);</w:t>
      </w:r>
    </w:p>
    <w:p w14:paraId="349C20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8C3CC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A3A6D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2D6371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处理单个审批数据推送到金蝶</w:t>
      </w:r>
    </w:p>
    <w:p w14:paraId="47D74C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 OA审批数据</w:t>
      </w:r>
    </w:p>
    <w:p w14:paraId="182334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54237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processSingleApprovalDataToKingdee(OaApprovalDataEntity approvalData) {</w:t>
      </w:r>
    </w:p>
    <w:p w14:paraId="0EDAE3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LOG.info("开始处理审批数据，ID: {}, 流程编号: {}, 付款类型: {}",</w:t>
      </w:r>
    </w:p>
    <w:p w14:paraId="1ED6F6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approvalData.getApprovalDataId(), approvalData.getProcessCode(), approvalData.getPaymentType());</w:t>
      </w:r>
    </w:p>
    <w:p w14:paraId="1E01A6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E801D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1. 构建付款单DTO列表</w:t>
      </w:r>
    </w:p>
    <w:p w14:paraId="134F9D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List&lt;PaymentBillFlatDTO&gt; paymentBillDtoList = buildPaymentBillDtoList(approvalData);</w:t>
      </w:r>
    </w:p>
    <w:p w14:paraId="0319B4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2. 逐个转换为金蝶DTO并推送到金蝶系统，收集所有单据编号</w:t>
      </w:r>
    </w:p>
    <w:p w14:paraId="4A8DB2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List&lt;String&gt; billNumbers = CollUtil.newArrayList();</w:t>
      </w:r>
    </w:p>
    <w:p w14:paraId="0C8BD2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for (PaymentBillFlatDTO paymentBillDto : paymentBillDtoList) {</w:t>
      </w:r>
    </w:p>
    <w:p w14:paraId="5D3B0A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com.ms.external.api.factory.kingdee.dto.PaymentBillFlatDTO kingdeePaymentBillDto = convertToKingdeePaymentBillDto(paymentBillDto);</w:t>
      </w:r>
    </w:p>
    <w:p w14:paraId="2DF347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SavePaymentBillResponse response = savePaymentBillToKingdee(kingdeePaymentBillDto);</w:t>
      </w:r>
    </w:p>
    <w:p w14:paraId="6DC4A3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if (response != null &amp;&amp; StrUtil.isNotBlank(response.getNumber())) {</w:t>
      </w:r>
    </w:p>
    <w:p w14:paraId="3F7AD7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billNumbers.add(response.getNumber());</w:t>
      </w:r>
    </w:p>
    <w:p w14:paraId="4B6E59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505E0E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25AEE8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3. 将所有单据编号用逗号分隔</w:t>
      </w:r>
    </w:p>
    <w:p w14:paraId="284454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kingdeeBillNumber = CollUtil.isEmpty(billNumbers) ? null : CollUtil.join(billNumbers, ",");</w:t>
      </w:r>
    </w:p>
    <w:p w14:paraId="7D5875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4. 更新推送状态为成功，并保存单据编号</w:t>
      </w:r>
    </w:p>
    <w:p w14:paraId="5EB0D7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updatePushStatusToSuccess(approvalData.getApprovalDataId(), "推送成功", kingdeeBillNumber);</w:t>
      </w:r>
    </w:p>
    <w:p w14:paraId="69224D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575691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LOG.error("处理OA数据异常，ID: {}, 错误: {}", approvalData.getApprovalDataId(), e.getMessage(), e);</w:t>
      </w:r>
    </w:p>
    <w:p w14:paraId="73812A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将异常信息保存到remark字段，方便排查问题</w:t>
      </w:r>
    </w:p>
    <w:p w14:paraId="039E3F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updatePushStatusToFailed(approvalData.getApprovalDataId(), e.getMessage());</w:t>
      </w:r>
    </w:p>
    <w:p w14:paraId="0319C37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C3124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A30F22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CB911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构建付款单DTO列表</w:t>
      </w:r>
    </w:p>
    <w:p w14:paraId="637915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每个费用明细生成一个独立的付款单DTO</w:t>
      </w:r>
    </w:p>
    <w:p w14:paraId="40DB49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 OA审批数据</w:t>
      </w:r>
    </w:p>
    <w:p w14:paraId="72CF2F3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付款单DTO列表</w:t>
      </w:r>
    </w:p>
    <w:p w14:paraId="6A04A3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69B72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List&lt;PaymentBillFlatDTO&gt; buildPaymentBillDtoList(OaApprovalDataEntity approvalData) {</w:t>
      </w:r>
    </w:p>
    <w:p w14:paraId="55FDE7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List&lt;PaymentBillFlatDTO&gt; paymentBillDtoList = CollUtil.newArrayList();</w:t>
      </w:r>
    </w:p>
    <w:p w14:paraId="276AB1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1. 获取关联的费用明细列表</w:t>
      </w:r>
    </w:p>
    <w:p w14:paraId="0F0BB3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List&lt;OaApprovalExpenseDetailEntity&gt; expenseDetailList = oaApprovalExpenseDetailService</w:t>
      </w:r>
    </w:p>
    <w:p w14:paraId="645C7E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.getAllExpenseDetailEntitiesByApprovalDataId(approvalData.getApprovalDataId());</w:t>
      </w:r>
    </w:p>
    <w:p w14:paraId="689065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(CollUtil.isEmpty(expenseDetailList)) {</w:t>
      </w:r>
    </w:p>
    <w:p w14:paraId="1473C0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LOG.warn("审批数据ID {} 没有关联的费用明细", approvalData.getApprovalDataId());</w:t>
      </w:r>
    </w:p>
    <w:p w14:paraId="6FE775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paymentBillDtoList;</w:t>
      </w:r>
    </w:p>
    <w:p w14:paraId="76FB76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38141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LOG.info("审批数据ID {} 关联 {} 条费用明细", approvalData.getApprovalDataId(), expenseDetailList.size());</w:t>
      </w:r>
    </w:p>
    <w:p w14:paraId="6A6177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2. 为每个费用明细生成一个付款单DTO</w:t>
      </w:r>
    </w:p>
    <w:p w14:paraId="44DDAE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for (OaApprovalExpenseDetailEntity expenseDetail : expenseDetailList) {</w:t>
      </w:r>
    </w:p>
    <w:p w14:paraId="7199FC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try {</w:t>
      </w:r>
    </w:p>
    <w:p w14:paraId="3EBB3F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PaymentBillFlatDTO paymentBillDto = buildSinglePaymentBillDto(approvalData, expenseDetail);</w:t>
      </w:r>
    </w:p>
    <w:p w14:paraId="6D495A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paymentBillDtoList.add(paymentBillDto);</w:t>
      </w:r>
    </w:p>
    <w:p w14:paraId="4EDEA4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LOG.debug("完成费用明细ID {} 的付款单DTO构建", expenseDetail.getId());</w:t>
      </w:r>
    </w:p>
    <w:p w14:paraId="517602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catch (Exception e) {</w:t>
      </w:r>
    </w:p>
    <w:p w14:paraId="28A006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LOG.error("构建费用明细ID {} 的付款单DTO失败: {}", expenseDetail.getId(), e.getMessage(), e);</w:t>
      </w:r>
    </w:p>
    <w:p w14:paraId="2FCBEBF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异常会继续向上抛出，在processSingleApprovalDataToKingdee中统一处理并保存到remark</w:t>
      </w:r>
    </w:p>
    <w:p w14:paraId="24472B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throw e;</w:t>
      </w:r>
    </w:p>
    <w:p w14:paraId="2FA280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3A5C24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067A5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LOG.info("审批数据ID {} 生成 {} 个付款单DTO", approvalData.getApprovalDataId(), paymentBillDtoList.size());</w:t>
      </w:r>
    </w:p>
    <w:p w14:paraId="5922D9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paymentBillDtoList;</w:t>
      </w:r>
    </w:p>
    <w:p w14:paraId="280065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F6E50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F9FAE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构建单个付款单DTO</w:t>
      </w:r>
    </w:p>
    <w:p w14:paraId="01FE39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  OA审批数据</w:t>
      </w:r>
    </w:p>
    <w:p w14:paraId="70EDB0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expenseDetail 费用明细</w:t>
      </w:r>
    </w:p>
    <w:p w14:paraId="00FF64D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付款单DTO</w:t>
      </w:r>
    </w:p>
    <w:p w14:paraId="77E6A0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6DB79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PaymentBillFlatDTO buildSinglePaymentBillDto(OaApprovalDataEntity approvalData,</w:t>
      </w:r>
    </w:p>
    <w:p w14:paraId="3F4ECA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                             OaApprovalExpenseDetailEntity expenseDetail) {</w:t>
      </w:r>
    </w:p>
    <w:p w14:paraId="2B932C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1. 执行联合字段映射（主表+明细表）</w:t>
      </w:r>
    </w:p>
    <w:p w14:paraId="49D7FF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PaymentBillFlatDTO paymentBillDto = fieldMappingConvertService.executeJoinFieldMapping(</w:t>
      </w:r>
    </w:p>
    <w:p w14:paraId="65DD95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approvalData, expenseDetail, PaymentBusinessConstant.BILL_TYPE_AP_PAYBILL);</w:t>
      </w:r>
    </w:p>
    <w:p w14:paraId="280ACC1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2. 标准化默认值</w:t>
      </w:r>
    </w:p>
    <w:p w14:paraId="3D5A6E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normalizePaymentBillDefaults(paymentBillDto);</w:t>
      </w:r>
    </w:p>
    <w:p w14:paraId="2CEEA0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3. 特殊处理往来单位名称</w:t>
      </w:r>
    </w:p>
    <w:p w14:paraId="016FFE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normalizeContactUnitName(paymentBillDto);</w:t>
      </w:r>
    </w:p>
    <w:p w14:paraId="061FAB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4. 设置往来单位信息</w:t>
      </w:r>
    </w:p>
    <w:p w14:paraId="3148B5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setContactUnitInfo(approvalData, paymentBillDto);</w:t>
      </w:r>
    </w:p>
    <w:p w14:paraId="44F4E7A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5. 设置组织信息</w:t>
      </w:r>
    </w:p>
    <w:p w14:paraId="1F56F3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setOrganizationInfo(paymentBillDto);</w:t>
      </w:r>
    </w:p>
    <w:p w14:paraId="4AF4B1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6. 设置单据类型名称（根据付款类型）</w:t>
      </w:r>
    </w:p>
    <w:p w14:paraId="4C6706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setBillTypeNameByPaymentType(approvalData, paymentBillDto);</w:t>
      </w:r>
    </w:p>
    <w:p w14:paraId="1F04B9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7. 设置业务字段（编号转换）</w:t>
      </w:r>
    </w:p>
    <w:p w14:paraId="78C5F1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setBusinessFieldNumbers(paymentBillDto);</w:t>
      </w:r>
    </w:p>
    <w:p w14:paraId="5147F5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8. 应用业务规则（根据条件动态设置科目等）</w:t>
      </w:r>
    </w:p>
    <w:p w14:paraId="045550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paymentBillBusinessRuleService.applyBusinessRules(paymentBillDto, approvalData, expenseDetail);</w:t>
      </w:r>
    </w:p>
    <w:p w14:paraId="6D3E61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9. 计算应付金额本位币（E结尾字段乘以汇率）</w:t>
      </w:r>
    </w:p>
    <w:p w14:paraId="7B8E71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calculatePayAmountE(paymentBillDto);</w:t>
      </w:r>
    </w:p>
    <w:p w14:paraId="29960B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10. 确保非E结尾金额字段不为0</w:t>
      </w:r>
    </w:p>
    <w:p w14:paraId="7FEDAC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ensureNonZeroAmountFields(paymentBillDto);</w:t>
      </w:r>
    </w:p>
    <w:p w14:paraId="105FF7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paymentBillDto;</w:t>
      </w:r>
    </w:p>
    <w:p w14:paraId="67EF98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D4434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93415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标准化往来单位名称</w:t>
      </w:r>
    </w:p>
    <w:p w14:paraId="133FB7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将特殊名称替换为标准名称</w:t>
      </w:r>
    </w:p>
    <w:p w14:paraId="70BC47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34EB43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9F0F5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normalizeContactUnitName(PaymentBillFlatDTO paymentBillDto) {</w:t>
      </w:r>
    </w:p>
    <w:p w14:paraId="74A498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(StrUtil.equals(paymentBillDto.getContactUnitName(),</w:t>
      </w:r>
    </w:p>
    <w:p w14:paraId="3D0AF1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OaPushToKingdeeConstant.CONTACT_UNIT_NAME_COMPANY_PUBLIC_EXPENSE)) {</w:t>
      </w:r>
    </w:p>
    <w:p w14:paraId="53103E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paymentBillDto.setContactUnitName(OaPushToKingdeeConstant.CONTACT_UNIT_NAME_GENERAL_OFFICE);</w:t>
      </w:r>
    </w:p>
    <w:p w14:paraId="545209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806A8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3E6A2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0DF30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设置单据类型名称（根据付款类型）</w:t>
      </w:r>
    </w:p>
    <w:p w14:paraId="796F03D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approvalData   OA审批数据</w:t>
      </w:r>
    </w:p>
    <w:p w14:paraId="65A258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556D07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1E471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setBillTypeNameByPaymentType(OaApprovalDataEntity approvalData, PaymentBillFlatDTO paymentBillDto) {</w:t>
      </w:r>
    </w:p>
    <w:p w14:paraId="1EDE56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paymentType = approvalData.getPaymentType();</w:t>
      </w:r>
    </w:p>
    <w:p w14:paraId="55B1591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(StrUtil.equals(paymentType, OaPushToKingdeeConstant.PAYMENT_TYPE_PURCHASE)</w:t>
      </w:r>
    </w:p>
    <w:p w14:paraId="015ED4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|| StrUtil.equals(paymentType, OaPushToKingdeeConstant.PAYMENT_TYPE_MAGIC_HORN_PURCHASE)) {</w:t>
      </w:r>
    </w:p>
    <w:p w14:paraId="6295E6F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paymentBillDto.setBillTypeName(InvoiceTypeEnum.FKDLX01_SYS.getChineseName());</w:t>
      </w:r>
    </w:p>
    <w:p w14:paraId="2D8D5B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else {</w:t>
      </w:r>
    </w:p>
    <w:p w14:paraId="4388C42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paymentBillDto.setBillTypeName(InvoiceTypeEnum.FKDLX02_SYS.getChineseName());</w:t>
      </w:r>
    </w:p>
    <w:p w14:paraId="2DAA12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D0E3C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5EDD9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509F8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设置业务字段编号</w:t>
      </w:r>
    </w:p>
    <w:p w14:paraId="7D9B45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将名称转换为对应的编号</w:t>
      </w:r>
    </w:p>
    <w:p w14:paraId="187177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28611F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78E6C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setBusinessFieldNumbers(PaymentBillFlatDTO paymentBillDto) {</w:t>
      </w:r>
    </w:p>
    <w:p w14:paraId="345ED9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(ObjectUtil.isNull(paymentBillDto)) {</w:t>
      </w:r>
    </w:p>
    <w:p w14:paraId="5F9B53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RuntimeException(PaymentBillBusinessFieldConstant.EXCEPTION_MESSAGE_DTO_IS_NULL);</w:t>
      </w:r>
    </w:p>
    <w:p w14:paraId="044267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A18A8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setBillTypeNumber(paymentBillDto);</w:t>
      </w:r>
    </w:p>
    <w:p w14:paraId="1508C6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setCurrencyNumber(paymentBillDto);</w:t>
      </w:r>
    </w:p>
    <w:p w14:paraId="6AFDF5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setContactUnitNumber(paymentBillDto);</w:t>
      </w:r>
    </w:p>
    <w:p w14:paraId="35E901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setCollectionCurrencyNumber(paymentBillDto);</w:t>
      </w:r>
    </w:p>
    <w:p w14:paraId="6E461F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setPaymentBillEntryFieldNumbers(paymentBillDto);</w:t>
      </w:r>
    </w:p>
    <w:p w14:paraId="62400D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CC38B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24553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设置单据类型编号</w:t>
      </w:r>
    </w:p>
    <w:p w14:paraId="4EEEF1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2CFDB3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E5EC2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setBillTypeNumber(PaymentBillFlatDTO paymentBillDto) {</w:t>
      </w:r>
    </w:p>
    <w:p w14:paraId="4FA7DE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billTypeName = paymentBillDto.getBillTypeName();</w:t>
      </w:r>
    </w:p>
    <w:p w14:paraId="02A8CD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(StrUtil.isBlank(billTypeName)) {</w:t>
      </w:r>
    </w:p>
    <w:p w14:paraId="2C3531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RuntimeException("单据类型名称为空，无法获取单据类型编号");</w:t>
      </w:r>
    </w:p>
    <w:p w14:paraId="178D54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3EA72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billTypeNumber = InvoiceTypeEnum.getCodeByChineseName(billTypeName);</w:t>
      </w:r>
    </w:p>
    <w:p w14:paraId="6F3807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(StrUtil.isBlank(billTypeNumber)) {</w:t>
      </w:r>
    </w:p>
    <w:p w14:paraId="3FF25F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RuntimeException(StrUtil.format("单据类型找不到映射数据，单据类型名称: {}", billTypeName));</w:t>
      </w:r>
    </w:p>
    <w:p w14:paraId="79221A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55D98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paymentBillDto.setBillTypeNumber(billTypeNumber);</w:t>
      </w:r>
    </w:p>
    <w:p w14:paraId="1532AC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EF23B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35707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设置币种编号</w:t>
      </w:r>
    </w:p>
    <w:p w14:paraId="267F0B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69BABA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A5481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setCurrencyNumber(PaymentBillFlatDTO paymentBillDto) {</w:t>
      </w:r>
    </w:p>
    <w:p w14:paraId="5D2CB6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currencyName = paymentBillDto.getCurrencyName();</w:t>
      </w:r>
    </w:p>
    <w:p w14:paraId="1B6BB0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(StrUtil.isBlank(currencyName)) {</w:t>
      </w:r>
    </w:p>
    <w:p w14:paraId="08DB58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RuntimeException(PaymentBillBusinessFieldConstant.EXCEPTION_MESSAGE_CURRENCY_NAME_IS_BLANK);</w:t>
      </w:r>
    </w:p>
    <w:p w14:paraId="06C089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AC627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currencyNumber = bdCurrencyService.getCurrencyCodeByName(currencyName);</w:t>
      </w:r>
    </w:p>
    <w:p w14:paraId="3369E7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(StrUtil.isBlank(currencyNumber)) {</w:t>
      </w:r>
    </w:p>
    <w:p w14:paraId="01360D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RuntimeException(StrUtil.format("币种找不到映射数据，币种名称: {}", currencyName));</w:t>
      </w:r>
    </w:p>
    <w:p w14:paraId="3DCDF4C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9FF7C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paymentBillDto.setCurrencyNumber(currencyNumber);</w:t>
      </w:r>
    </w:p>
    <w:p w14:paraId="0AFE59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1C2FC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1ADA6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设置往来单位编号</w:t>
      </w:r>
    </w:p>
    <w:p w14:paraId="3C5267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5AC0D87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85F4F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setContactUnitNumber(PaymentBillFlatDTO paymentBillDto) {</w:t>
      </w:r>
    </w:p>
    <w:p w14:paraId="7ED288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contactUnitName = paymentBillDto.getContactUnitName();</w:t>
      </w:r>
    </w:p>
    <w:p w14:paraId="75D441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(StrUtil.isBlank(contactUnitName)) {</w:t>
      </w:r>
    </w:p>
    <w:p w14:paraId="611DFF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RuntimeException(PaymentBillBusinessFieldConstant.EXCEPTION_MESSAGE_CONTACT_UNIT_NAME_IS_BLANK);</w:t>
      </w:r>
    </w:p>
    <w:p w14:paraId="33D6D1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E2FEC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contactUnitType = paymentBillDto.getContactUnitType();</w:t>
      </w:r>
    </w:p>
    <w:p w14:paraId="0FDBC1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(StrUtil.isBlank(contactUnitType)) {</w:t>
      </w:r>
    </w:p>
    <w:p w14:paraId="2C512D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RuntimeException(PaymentBillBusinessFieldConstant.EXCEPTION_MESSAGE_CONTACT_UNIT_TYPE_IS_BLANK);</w:t>
      </w:r>
    </w:p>
    <w:p w14:paraId="07F74B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71E11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contactUnitNumber = bdContactUnitTypeService.getCodeByNameAndType(contactUnitName, contactUnitType);</w:t>
      </w:r>
    </w:p>
    <w:p w14:paraId="3F8DF1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(StrUtil.isBlank(contactUnitNumber)) {</w:t>
      </w:r>
    </w:p>
    <w:p w14:paraId="06D794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RuntimeException(StrUtil.format("往来单位找不到映射数据，往来单位名称: {}，往来单位类型: {}",</w:t>
      </w:r>
    </w:p>
    <w:p w14:paraId="4983E1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contactUnitName, contactUnitType));</w:t>
      </w:r>
    </w:p>
    <w:p w14:paraId="7C7CFD6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72719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paymentBillDto.setContactUnitNumber(contactUnitNumber);</w:t>
      </w:r>
    </w:p>
    <w:p w14:paraId="6FC065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CD9F5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00FC3E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设置收款币种编号</w:t>
      </w:r>
    </w:p>
    <w:p w14:paraId="73C107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552CF4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0E3CA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setCollectionCurrencyNumber(PaymentBillFlatDTO paymentBillDto) {</w:t>
      </w:r>
    </w:p>
    <w:p w14:paraId="58CEC1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currencyName = paymentBillDto.getCurrencyName();</w:t>
      </w:r>
    </w:p>
    <w:p w14:paraId="79AC8E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(StrUtil.isBlank(currencyName)) {</w:t>
      </w:r>
    </w:p>
    <w:p w14:paraId="41E456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RuntimeException(PaymentBillBusinessFieldConstant.EXCEPTION_MESSAGE_CURRENCY_NAME_IS_BLANK);</w:t>
      </w:r>
    </w:p>
    <w:p w14:paraId="3F35BB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1147C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currencyNumber = bdCurrencyService.getCurrencyCodeByName(currencyName);</w:t>
      </w:r>
    </w:p>
    <w:p w14:paraId="6072E1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(StrUtil.isBlank(currencyNumber)) {</w:t>
      </w:r>
    </w:p>
    <w:p w14:paraId="3D435E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RuntimeException(StrUtil.format("收款币种找不到映射数据，币种名称: {}", currencyName));</w:t>
      </w:r>
    </w:p>
    <w:p w14:paraId="6E8967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66E84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paymentBillDto.setCollectionCurrNumber(currencyNumber);</w:t>
      </w:r>
    </w:p>
    <w:p w14:paraId="55C535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paymentBillDto.setCollectionCurrName(currencyName);</w:t>
      </w:r>
    </w:p>
    <w:p w14:paraId="25D3361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65713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D23D6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设置付款单分录业务字段编号</w:t>
      </w:r>
    </w:p>
    <w:p w14:paraId="19F744A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6ECE35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F0698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setPaymentBillEntryFieldNumbers(PaymentBillFlatDTO paymentBillDto) {</w:t>
      </w:r>
    </w:p>
    <w:p w14:paraId="6BB7E4E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List&lt;PaymentBillEntryFlatDTO&gt; paymentBillEntryList = paymentBillDto.getPayBillEntries();</w:t>
      </w:r>
    </w:p>
    <w:p w14:paraId="6FE900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(CollUtil.isEmpty(paymentBillEntryList)) {</w:t>
      </w:r>
    </w:p>
    <w:p w14:paraId="363B29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return;</w:t>
      </w:r>
    </w:p>
    <w:p w14:paraId="6E311D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2982F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for (PaymentBillEntryFlatDTO paymentBillEntry : paymentBillEntryList) {</w:t>
      </w:r>
    </w:p>
    <w:p w14:paraId="042E19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(ObjectUtil.isNull(paymentBillEntry)) {</w:t>
      </w:r>
    </w:p>
    <w:p w14:paraId="4AE771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424795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19DC32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setSettlementTypeNumber(paymentBillEntry);</w:t>
      </w:r>
    </w:p>
    <w:p w14:paraId="1E4420D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转换付款用途名称（如果是日常维护，转换成其他支出）</w:t>
      </w:r>
    </w:p>
    <w:p w14:paraId="63A7D1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convertPurposeNameIfNeeded(paymentBillEntry);</w:t>
      </w:r>
    </w:p>
    <w:p w14:paraId="4A1F26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setPaymentPurposeNumber(paymentBillEntry);</w:t>
      </w:r>
    </w:p>
    <w:p w14:paraId="10BC94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setBankAccountNumber(paymentBillEntry);</w:t>
      </w:r>
    </w:p>
    <w:p w14:paraId="7389EF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设置费用承担部门编号</w:t>
      </w:r>
    </w:p>
    <w:p w14:paraId="5D23AB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setExpenseDeptNumber(paymentBillDto, paymentBillEntry);</w:t>
      </w:r>
    </w:p>
    <w:p w14:paraId="712546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07C2C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54158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64B66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设置结算方式编号</w:t>
      </w:r>
    </w:p>
    <w:p w14:paraId="04771F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paymentBillEntry 付款单分录</w:t>
      </w:r>
    </w:p>
    <w:p w14:paraId="76DC11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3BDDE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setSettlementTypeNumber(PaymentBillEntryFlatDTO paymentBillEntry) {</w:t>
      </w:r>
    </w:p>
    <w:p w14:paraId="0D7D65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settlementTypeName = paymentBillEntry.getSettleTypeName();</w:t>
      </w:r>
    </w:p>
    <w:p w14:paraId="2FFA0A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(StrUtil.isBlank(settlementTypeName)) {</w:t>
      </w:r>
    </w:p>
    <w:p w14:paraId="7C6CAC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RuntimeException(PaymentBillBusinessFieldConstant.EXCEPTION_MESSAGE_SETTLE_TYPE_NAME_IS_BLANK);</w:t>
      </w:r>
    </w:p>
    <w:p w14:paraId="3B75B3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796CC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settlementTypeNumber = bdSettlementMethodService.getSettlementCodeByName(settlementTypeName);</w:t>
      </w:r>
    </w:p>
    <w:p w14:paraId="2A694C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(StrUtil.isBlank(settlementTypeNumber)) {</w:t>
      </w:r>
    </w:p>
    <w:p w14:paraId="590F8D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RuntimeException(StrUtil.format("结算方式找不到映射数据，结算方式名称: {}", settlementTypeName));</w:t>
      </w:r>
    </w:p>
    <w:p w14:paraId="373EDE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919A3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paymentBillEntry.setSettleTypeNumber(settlementTypeNumber);</w:t>
      </w:r>
    </w:p>
    <w:p w14:paraId="5B5CE4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0BE35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1C454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设置付款用途编号</w:t>
      </w:r>
    </w:p>
    <w:p w14:paraId="4655EF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paymentBillEntry 付款单分录</w:t>
      </w:r>
    </w:p>
    <w:p w14:paraId="6C9DE7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C908C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setPaymentPurposeNumber(PaymentBillEntryFlatDTO paymentBillEntry) {</w:t>
      </w:r>
    </w:p>
    <w:p w14:paraId="4CCB6B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purposeName = paymentBillEntry.getPurposeName();</w:t>
      </w:r>
    </w:p>
    <w:p w14:paraId="01705E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(StrUtil.isBlank(purposeName)) {</w:t>
      </w:r>
    </w:p>
    <w:p w14:paraId="1D2C44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RuntimeException(PaymentBillBusinessFieldConstant.EXCEPTION_MESSAGE_PURPOSE_NAME_IS_BLANK);</w:t>
      </w:r>
    </w:p>
    <w:p w14:paraId="36D243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B6797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purposeNumber = bdPaymentPurposeService.getPurposeCodeByName(purposeName);</w:t>
      </w:r>
    </w:p>
    <w:p w14:paraId="313C05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(StrUtil.isBlank(purposeNumber)) {</w:t>
      </w:r>
    </w:p>
    <w:p w14:paraId="6B1BF4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RuntimeException(StrUtil.format("付款用途找不到映射数据，付款用途名称: {}", purposeName));</w:t>
      </w:r>
    </w:p>
    <w:p w14:paraId="2ED632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65062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paymentBillEntry.setPurposeNumber(purposeNumber);</w:t>
      </w:r>
    </w:p>
    <w:p w14:paraId="5D721D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09450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983AF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转换付款用途名称</w:t>
      </w:r>
    </w:p>
    <w:p w14:paraId="0EE99B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如果是日常维护，转换成其他支出</w:t>
      </w:r>
    </w:p>
    <w:p w14:paraId="5BBFA7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paymentBillEntry 付款单分录</w:t>
      </w:r>
    </w:p>
    <w:p w14:paraId="23D847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ABA57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convertPurposeNameIfNeeded(PaymentBillEntryFlatDTO paymentBillEntry) {</w:t>
      </w:r>
    </w:p>
    <w:p w14:paraId="5B2BF9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purposeName = paymentBillEntry.getPurposeName();</w:t>
      </w:r>
    </w:p>
    <w:p w14:paraId="2097A1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(StrUtil.equals(PaymentBusinessConstant.PURPOSE_NAME_DAILY_MAINTENANCE, purposeName)) {</w:t>
      </w:r>
    </w:p>
    <w:p w14:paraId="73DB13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paymentBillEntry.setPurposeName(PaymentBusinessConstant.PURPOSE_NAME_OTHER_EXPENSE);</w:t>
      </w:r>
    </w:p>
    <w:p w14:paraId="74076F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779C0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928D2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E16E4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设置银行账户编号</w:t>
      </w:r>
    </w:p>
    <w:p w14:paraId="1695DB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paymentBillEntry 付款单分录</w:t>
      </w:r>
    </w:p>
    <w:p w14:paraId="7B21EC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35CB2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setBankAccountNumber(PaymentBillEntryFlatDTO paymentBillEntry) {</w:t>
      </w:r>
    </w:p>
    <w:p w14:paraId="03D8AC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accountName = paymentBillEntry.getAccountName();</w:t>
      </w:r>
    </w:p>
    <w:p w14:paraId="0DDB32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(StrUtil.isBlank(accountName)) {</w:t>
      </w:r>
    </w:p>
    <w:p w14:paraId="48098F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账户名称为空时不抛异常，允许为空</w:t>
      </w:r>
    </w:p>
    <w:p w14:paraId="35E722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return;</w:t>
      </w:r>
    </w:p>
    <w:p w14:paraId="51E3017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40E20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accountNumber = bdOurBankAccountService.getCodeByName(accountName);</w:t>
      </w:r>
    </w:p>
    <w:p w14:paraId="135433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(StrUtil.isBlank(accountNumber)) {</w:t>
      </w:r>
    </w:p>
    <w:p w14:paraId="22A3A7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RuntimeException(StrUtil.format("银行账户找不到映射数据，账户名称: {}", accountName));</w:t>
      </w:r>
    </w:p>
    <w:p w14:paraId="22CE52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A4250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paymentBillEntry.setAccountNumber(accountNumber);</w:t>
      </w:r>
    </w:p>
    <w:p w14:paraId="3FC25C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E75B0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953BC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设置费用承担部门编号</w:t>
      </w:r>
    </w:p>
    <w:p w14:paraId="28BEE2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根据expenseDeptName的值去bd_contact_unit_type表找到code，赋值给expenseDeptNumber</w:t>
      </w:r>
    </w:p>
    <w:p w14:paraId="56CD3E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默认使用部门类型(BD_Department)进行查询</w:t>
      </w:r>
    </w:p>
    <w:p w14:paraId="7E4797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如果expenseDeptName为空，无法设置</w:t>
      </w:r>
    </w:p>
    <w:p w14:paraId="10D402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    付款单DTO</w:t>
      </w:r>
    </w:p>
    <w:p w14:paraId="516012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paymentBillEntry   付款单分录</w:t>
      </w:r>
    </w:p>
    <w:p w14:paraId="1CA664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DD4B0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setExpenseDeptNumber(PaymentBillFlatDTO paymentBillDto, PaymentBillEntryFlatDTO paymentBillEntry) {</w:t>
      </w:r>
    </w:p>
    <w:p w14:paraId="2A31ED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检查费用承担部门名称是否为空</w:t>
      </w:r>
    </w:p>
    <w:p w14:paraId="01CCE4D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expenseDeptName = paymentBillEntry.getExpenseDeptName();</w:t>
      </w:r>
    </w:p>
    <w:p w14:paraId="5C210DA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(StrUtil.isBlank(expenseDeptName)) {</w:t>
      </w:r>
    </w:p>
    <w:p w14:paraId="2D9744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return;</w:t>
      </w:r>
    </w:p>
    <w:p w14:paraId="2F4DFA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CE024D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根据名称和部门类型获取编码（默认使用部门类型）</w:t>
      </w:r>
    </w:p>
    <w:p w14:paraId="399847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expenseDeptNumber = bdContactUnitTypeService.getCodeByNameAndType(expenseDeptName, ContactUnitConstant.CONTACT_UNIT_TYPE_DEPARTMENT);</w:t>
      </w:r>
    </w:p>
    <w:p w14:paraId="28D34D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(StrUtil.isBlank(expenseDeptNumber)) {</w:t>
      </w:r>
    </w:p>
    <w:p w14:paraId="6245F6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RuntimeException(StrUtil.format("费用承担部门找不到映射数据，费用承担部门名称: {}，往来单位类型: {}",</w:t>
      </w:r>
    </w:p>
    <w:p w14:paraId="08F571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expenseDeptName, ContactUnitConstant.CONTACT_UNIT_TYPE_DEPARTMENT));</w:t>
      </w:r>
    </w:p>
    <w:p w14:paraId="046881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2E410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paymentBillEntry.setExpenseDeptNumber(expenseDeptNumber);</w:t>
      </w:r>
    </w:p>
    <w:p w14:paraId="11C9C3D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6BD02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60898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设置组织信息</w:t>
      </w:r>
    </w:p>
    <w:p w14:paraId="3A7091F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2E3D8D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A9DDA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setOrganizationInfo(PaymentBillFlatDTO paymentBillDto) {</w:t>
      </w:r>
    </w:p>
    <w:p w14:paraId="1A0693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paymentBillDto.setPayOrgName(PaymentOrganizationEnum.MS.getChineseName());</w:t>
      </w:r>
    </w:p>
    <w:p w14:paraId="1E7F01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paymentBillDto.setPayOrgNumber(PaymentOrganizationEnum.MS.getCode());</w:t>
      </w:r>
    </w:p>
    <w:p w14:paraId="2AE1F4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paymentBillDto.setSettleOrgName(PaymentOrganizationEnum.MS.getChineseName());</w:t>
      </w:r>
    </w:p>
    <w:p w14:paraId="607F04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paymentBillDto.setSettleOrgNumber(PaymentOrganizationEnum.MS.getCode());</w:t>
      </w:r>
    </w:p>
    <w:p w14:paraId="2C18D0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8B7DB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6DE0D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转换为金蝶付款单DTO</w:t>
      </w:r>
    </w:p>
    <w:p w14:paraId="66097A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fmsPaymentBillDto FMS内部付款单DTO</w:t>
      </w:r>
    </w:p>
    <w:p w14:paraId="2BDF6B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金蝶付款单DTO</w:t>
      </w:r>
    </w:p>
    <w:p w14:paraId="6D5195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53016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com.ms.external.api.factory.kingdee.dto.PaymentBillFlatDTO convertToKingdeePaymentBillDto(</w:t>
      </w:r>
    </w:p>
    <w:p w14:paraId="19D4FA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PaymentBillFlatDTO fmsPaymentBillDto) {</w:t>
      </w:r>
    </w:p>
    <w:p w14:paraId="2404AB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com.ms.external.api.factory.kingdee.dto.PaymentBillFlatDTO kingdeePaymentBillDto =</w:t>
      </w:r>
    </w:p>
    <w:p w14:paraId="3A5B2E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new com.ms.external.api.factory.kingdee.dto.PaymentBillFlatDTO();</w:t>
      </w:r>
    </w:p>
    <w:p w14:paraId="393E55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BeanUtil.copyProperties(fmsPaymentBillDto, kingdeePaymentBillDto);</w:t>
      </w:r>
    </w:p>
    <w:p w14:paraId="753789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LOG.debug("转换后的金蝶付款单DTO: {}", JSONUtil.toJsonStr(kingdeePaymentBillDto));</w:t>
      </w:r>
    </w:p>
    <w:p w14:paraId="513B19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kingdeePaymentBillDto;</w:t>
      </w:r>
    </w:p>
    <w:p w14:paraId="085559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20F94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25DAF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保存付款单到金蝶系统</w:t>
      </w:r>
    </w:p>
    <w:p w14:paraId="552717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kingdeePaymentBillDto 金蝶付款单DTO</w:t>
      </w:r>
    </w:p>
    <w:p w14:paraId="1208D0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保存响应对象，包含单据ID和单据编号</w:t>
      </w:r>
    </w:p>
    <w:p w14:paraId="1E3C40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918C2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SavePaymentBillResponse savePaymentBillToKingdee(com.ms.external.api.factory.kingdee.dto.PaymentBillFlatDTO kingdeePaymentBillDto) {</w:t>
      </w:r>
    </w:p>
    <w:p w14:paraId="53405B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LOG.info("开始推送到金蝶系统，请求参数为: {}", JSONUtil.toJsonStr(kingdeePaymentBillDto));</w:t>
      </w:r>
    </w:p>
    <w:p w14:paraId="4FEC48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BaseResponse&lt;SavePaymentBillResponse&gt; baseResponse = kingDeeFeignService.savePaymentBill(kingdeePaymentBillDto);</w:t>
      </w:r>
    </w:p>
    <w:p w14:paraId="2D741E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(baseResponse != null &amp;&amp; baseResponse.getCode() == 200 &amp;&amp; baseResponse.getData() != null) {</w:t>
      </w:r>
    </w:p>
    <w:p w14:paraId="68B2F7F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SavePaymentBillResponse response = baseResponse.getData();</w:t>
      </w:r>
    </w:p>
    <w:p w14:paraId="1FE9EE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LOG.info("推送到金蝶系统成功，单据ID: {}, 单据编号: {}", response.getId(), response.getNumber());</w:t>
      </w:r>
    </w:p>
    <w:p w14:paraId="57B860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response;</w:t>
      </w:r>
    </w:p>
    <w:p w14:paraId="23CA8B0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else {</w:t>
      </w:r>
    </w:p>
    <w:p w14:paraId="647360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errorMsg = baseResponse != null ? baseResponse.getMsg() : "响应为空";</w:t>
      </w:r>
    </w:p>
    <w:p w14:paraId="51A302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RuntimeException("推送到金蝶系统失败: " + errorMsg);</w:t>
      </w:r>
    </w:p>
    <w:p w14:paraId="33DCD4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B1F44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C6F0D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63047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将付款单DTO中的可空字段标准化为默认值，避免下游空指针</w:t>
      </w:r>
    </w:p>
    <w:p w14:paraId="320688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0CE577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EB66E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normalizePaymentBillDefaults(PaymentBillFlatDTO paymentBillDto) {</w:t>
      </w:r>
    </w:p>
    <w:p w14:paraId="557416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(ObjectUtil.isNull(paymentBillDto)) {</w:t>
      </w:r>
    </w:p>
    <w:p w14:paraId="3E2069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return;</w:t>
      </w:r>
    </w:p>
    <w:p w14:paraId="7A8F61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828B9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标准化BigDecimal字段为默认值0</w:t>
      </w:r>
    </w:p>
    <w:p w14:paraId="6B079F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normalizeBigDecimalFields(paymentBillDto);</w:t>
      </w:r>
    </w:p>
    <w:p w14:paraId="4622B1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63A75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695ED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标准化BigDecimal字段为默认值0</w:t>
      </w:r>
    </w:p>
    <w:p w14:paraId="454866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3B27AF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C51AA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normalizeBigDecimalFields(PaymentBillFlatDTO paymentBillDto) {</w:t>
      </w:r>
    </w:p>
    <w:p w14:paraId="30A0439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先查询并设置汇率（如果为空）</w:t>
      </w:r>
    </w:p>
    <w:p w14:paraId="3C81E1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setExchangeRateFromDatabase(paymentBillDto);</w:t>
      </w:r>
    </w:p>
    <w:p w14:paraId="18097D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(ObjectUtil.isNull(paymentBillDto.getExchangeRate())) {</w:t>
      </w:r>
    </w:p>
    <w:p w14:paraId="1F0237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paymentBillDto.setExchangeRate(BigDecimal.ZERO);</w:t>
      </w:r>
    </w:p>
    <w:p w14:paraId="6251E7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2DDA1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(ObjectUtil.isNull(paymentBillDto.getSettleRate())) {</w:t>
      </w:r>
    </w:p>
    <w:p w14:paraId="1C2432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paymentBillDto.setSettleRate(BigDecimal.ZERO);</w:t>
      </w:r>
    </w:p>
    <w:p w14:paraId="4A1CF9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F9312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payTotalAmountFor、settlePayAmountFor、notVerificateAmount 不能为0，由 ensureNonZeroAmountFields 方法处理</w:t>
      </w:r>
    </w:p>
    <w:p w14:paraId="5BD214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(ObjectUtil.isNull(paymentBillDto.getPayAmountForE())) {</w:t>
      </w:r>
    </w:p>
    <w:p w14:paraId="6D9272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paymentBillDto.setPayAmountForE(BigDecimal.ZERO);</w:t>
      </w:r>
    </w:p>
    <w:p w14:paraId="0BDAA0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316B3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(ObjectUtil.isNull(paymentBillDto.getSettleDistAmountFor())) {</w:t>
      </w:r>
    </w:p>
    <w:p w14:paraId="0187C6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paymentBillDto.setSettleDistAmountFor(BigDecimal.ZERO);</w:t>
      </w:r>
    </w:p>
    <w:p w14:paraId="43C0A4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8DE80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settlePayAmountFor 不能为0，由 ensureNonZeroAmountFields 方法处理</w:t>
      </w:r>
    </w:p>
    <w:p w14:paraId="6CE1E4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(ObjectUtil.isNull(paymentBillDto.getOverShortageFor())) {</w:t>
      </w:r>
    </w:p>
    <w:p w14:paraId="19EDF7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paymentBillDto.setOverShortageFor(BigDecimal.ZERO);</w:t>
      </w:r>
    </w:p>
    <w:p w14:paraId="04BE8A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16A63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(ObjectUtil.isNull(paymentBillDto.getHandlingChargeFor())) {</w:t>
      </w:r>
    </w:p>
    <w:p w14:paraId="364733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paymentBillDto.setHandlingChargeFor(BigDecimal.ZERO);</w:t>
      </w:r>
    </w:p>
    <w:p w14:paraId="333194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1A845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(ObjectUtil.isNull(paymentBillDto.getPayAmountE())) {</w:t>
      </w:r>
    </w:p>
    <w:p w14:paraId="43E047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paymentBillDto.setPayAmountE(BigDecimal.ZERO);</w:t>
      </w:r>
    </w:p>
    <w:p w14:paraId="56335A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B10BF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(ObjectUtil.isNull(paymentBillDto.getPrice())) {</w:t>
      </w:r>
    </w:p>
    <w:p w14:paraId="650205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paymentBillDto.setPrice(BigDecimal.ZERO);</w:t>
      </w:r>
    </w:p>
    <w:p w14:paraId="250E889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6E27E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(ObjectUtil.isNull(paymentBillDto.getTaxAmt())) {</w:t>
      </w:r>
    </w:p>
    <w:p w14:paraId="265190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paymentBillDto.setTaxAmt(BigDecimal.ZERO);</w:t>
      </w:r>
    </w:p>
    <w:p w14:paraId="5C129B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3707F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(ObjectUtil.isNull(paymentBillDto.getCollectionAmount())) {</w:t>
      </w:r>
    </w:p>
    <w:p w14:paraId="35CAB8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paymentBillDto.setCollectionAmount(BigDecimal.ZERO);</w:t>
      </w:r>
    </w:p>
    <w:p w14:paraId="26082C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3D295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notVerificateAmount 不能为0，由 ensureNonZeroAmountFields 方法处理</w:t>
      </w:r>
    </w:p>
    <w:p w14:paraId="2AA3E1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8C9C8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A6104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从数据库查询并设置汇率</w:t>
      </w:r>
    </w:p>
    <w:p w14:paraId="34DD33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根据当前单据币种查询 bd_exchange_rate 表的 direct_rate</w:t>
      </w:r>
    </w:p>
    <w:p w14:paraId="680F1B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查询条件：原币=单据币种，目标币=人民币，当前时间在生效日期和失效日期之间</w:t>
      </w:r>
    </w:p>
    <w:p w14:paraId="31F0A3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如果有多条，取最新的（按生效日期降序）</w:t>
      </w:r>
    </w:p>
    <w:p w14:paraId="4283BE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paymentBillDto 付款单DTO</w:t>
      </w:r>
    </w:p>
    <w:p w14:paraId="4CB06B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8828D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setExchangeRateFromDatabase(PaymentBillFlatDTO paymentBillDto) {</w:t>
      </w:r>
    </w:p>
    <w:p w14:paraId="1D8B22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获取币种名称</w:t>
      </w:r>
    </w:p>
    <w:p w14:paraId="5C42E7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currencyName = paymentBillDto.getCurrencyName();</w:t>
      </w:r>
    </w:p>
    <w:p w14:paraId="240C5F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(StrUtil.isBlank(currencyName)) {</w:t>
      </w:r>
    </w:p>
    <w:p w14:paraId="16BD1B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币种名称为空，设置默认值为1</w:t>
      </w:r>
    </w:p>
    <w:p w14:paraId="6CB6C8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paymentBillDto.setExchangeRate(BigDecimal.ONE);</w:t>
      </w:r>
    </w:p>
    <w:p w14:paraId="34E634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paymentBillDto.setSettleRate(BigDecimal.ONE);</w:t>
      </w:r>
    </w:p>
    <w:p w14:paraId="549BC8D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6135D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@Log(title = "获取单个审批实例详情", businessType = BusinessTypeEnum.OTHER)</w:t>
      </w:r>
    </w:p>
    <w:p w14:paraId="5598F1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@PostMapping("/process/instance/info")</w:t>
      </w:r>
    </w:p>
    <w:p w14:paraId="4DEB65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BaseResponse&lt;ProcessInstanceResponse&gt; processInstanceInfo(@RequestBody ProcessInstanceRequest request) {</w:t>
      </w:r>
    </w:p>
    <w:p w14:paraId="697BEAF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dingTalkApprovalService.processInstanceInfo(request);</w:t>
      </w:r>
    </w:p>
    <w:p w14:paraId="217C1D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E0C02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044BD4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DingTalkApprovalService.java ==========</w:t>
      </w:r>
    </w:p>
    <w:p w14:paraId="7B5A21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com.ms.external.api.service.dingding;</w:t>
      </w:r>
    </w:p>
    <w:p w14:paraId="14A27F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08EF49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com.ms.common.core.web.dingding.request.ProcessTemplateRequest;</w:t>
      </w:r>
    </w:p>
    <w:p w14:paraId="62C55F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com.ms.common.core.web.dingding.request.ProcessInstanceRequest;</w:t>
      </w:r>
    </w:p>
    <w:p w14:paraId="76E459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com.ms.common.core.web.dingding.request.ProcessInstanceListIdsRequest;</w:t>
      </w:r>
    </w:p>
    <w:p w14:paraId="757A52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com.ms.common.core.web.dingding.response.ProcessTemplateResponse;</w:t>
      </w:r>
    </w:p>
    <w:p w14:paraId="6DA0B9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com.ms.common.core.web.dingding.response.ProcessInstanceResponse;</w:t>
      </w:r>
    </w:p>
    <w:p w14:paraId="7EF34B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com.ms.common.core.web.dingding.response.ProcessInstanceListIdsResponse;</w:t>
      </w:r>
    </w:p>
    <w:p w14:paraId="7BA8C30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21D6B9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钉钉审批Service接口</w:t>
      </w:r>
    </w:p>
    <w:p w14:paraId="403140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337D07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interface DingTalkApprovalService {</w:t>
      </w:r>
    </w:p>
    <w:p w14:paraId="3A49B0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5A6B1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获取用户可见的审批表单列表</w:t>
      </w:r>
    </w:p>
    <w:p w14:paraId="59D31C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获取审批模板请求参数</w:t>
      </w:r>
    </w:p>
    <w:p w14:paraId="6CC937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审批表单列表</w:t>
      </w:r>
    </w:p>
    <w:p w14:paraId="770C93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B6F50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BaseResponse&lt;ProcessTemplateResponse&gt; templatesListByUserId(ProcessTemplateRequest request);</w:t>
      </w:r>
    </w:p>
    <w:p w14:paraId="101956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A74CB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获取审批实例ID列表</w:t>
      </w:r>
    </w:p>
    <w:p w14:paraId="69FE74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获取审批实例ID列表请求参数</w:t>
      </w:r>
    </w:p>
    <w:p w14:paraId="67ABA3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审批实例ID列表</w:t>
      </w:r>
    </w:p>
    <w:p w14:paraId="525410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2B56BC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BaseResponse&lt;ProcessInstanceListIdsResponse&gt; processInstanceListIds(ProcessInstanceListIdsRequest request);</w:t>
      </w:r>
    </w:p>
    <w:p w14:paraId="4206F1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D1A24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获取单个审批实例详情</w:t>
      </w:r>
    </w:p>
    <w:p w14:paraId="520CE0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获取审批实例详情请求参数</w:t>
      </w:r>
    </w:p>
    <w:p w14:paraId="2315B6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审批实例详情</w:t>
      </w:r>
    </w:p>
    <w:p w14:paraId="11F456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EF89B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BaseResponse&lt;ProcessInstanceResponse&gt; processInstanceInfo(ProcessInstanceRequest request);</w:t>
      </w:r>
    </w:p>
    <w:p w14:paraId="022B99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676E47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DingTalkApprovalServiceImpl.java ==========</w:t>
      </w:r>
    </w:p>
    <w:p w14:paraId="1B608D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com.ms.external.api.service.dingding.impl;</w:t>
      </w:r>
    </w:p>
    <w:p w14:paraId="14C867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com.ms.common.core.enums.DingTalkInterfaceNameEnum;</w:t>
      </w:r>
    </w:p>
    <w:p w14:paraId="431F0C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169A0B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com.ms.common.core.web.dingding.request.ProcessTemplateRequest;</w:t>
      </w:r>
    </w:p>
    <w:p w14:paraId="29ABAA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com.ms.common.core.web.dingding.request.ProcessInstanceRequest;</w:t>
      </w:r>
    </w:p>
    <w:p w14:paraId="11E75A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com.ms.common.core.web.dingding.request.ProcessInstanceListIdsRequest;</w:t>
      </w:r>
    </w:p>
    <w:p w14:paraId="39D954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com.ms.common.core.web.dingding.response.ProcessTemplateResponse;</w:t>
      </w:r>
    </w:p>
    <w:p w14:paraId="610E92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com.ms.common.core.web.dingding.response.ProcessInstanceResponse;</w:t>
      </w:r>
    </w:p>
    <w:p w14:paraId="5FFBE4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com.ms.common.core.web.dingding.response.ProcessInstanceListIdsResponse;</w:t>
      </w:r>
    </w:p>
    <w:p w14:paraId="587A37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com.ms.external.api.service.dingding.DingTalkApprovalService;</w:t>
      </w:r>
    </w:p>
    <w:p w14:paraId="1A5B13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com.ms.external.api.util.dingTalk.DingTalkClient;</w:t>
      </w:r>
    </w:p>
    <w:p w14:paraId="2B88E1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4CAB49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org.springframework.stereotype.Service;</w:t>
      </w:r>
    </w:p>
    <w:p w14:paraId="1B3DAA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129457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钉钉审批Service业务层处理</w:t>
      </w:r>
    </w:p>
    <w:p w14:paraId="47726A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4B4160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@Service</w:t>
      </w:r>
    </w:p>
    <w:p w14:paraId="1BDC54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DingTalkApprovalServiceImpl implements DingTalkApprovalService {</w:t>
      </w:r>
    </w:p>
    <w:p w14:paraId="33D5A3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32C43FD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DingTalkClient dingTalkClient;</w:t>
      </w:r>
    </w:p>
    <w:p w14:paraId="5AA890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B66DB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获取用户可见的审批表单列表</w:t>
      </w:r>
    </w:p>
    <w:p w14:paraId="523EAC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获取审批模板请求参数</w:t>
      </w:r>
    </w:p>
    <w:p w14:paraId="4ECF16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BaseResponse&lt;GetProcessTemplateResponse&gt;</w:t>
      </w:r>
    </w:p>
    <w:p w14:paraId="18B219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B01B0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635CCE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BaseResponse&lt;ProcessTemplateResponse&gt; templatesListByUserId(ProcessTemplateRequest request) {</w:t>
      </w:r>
    </w:p>
    <w:p w14:paraId="5A06BA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3E8BD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调用钉钉客户端，获取审批模板列表</w:t>
      </w:r>
    </w:p>
    <w:p w14:paraId="0A8A7D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ProcessTemplateResponse response = dingTalkClient.sendGetRequest(</w:t>
      </w:r>
    </w:p>
    <w:p w14:paraId="5A4E0D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DingTalkInterfaceNameEnum.PROCESS_LIST_BY_USER_ID.getApiPath(),</w:t>
      </w:r>
    </w:p>
    <w:p w14:paraId="2CC69A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request,</w:t>
      </w:r>
    </w:p>
    <w:p w14:paraId="67D447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ProcessTemplateResponse.class</w:t>
      </w:r>
    </w:p>
    <w:p w14:paraId="71A4E9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);</w:t>
      </w:r>
    </w:p>
    <w:p w14:paraId="323481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BaseResponse.success(response);</w:t>
      </w:r>
    </w:p>
    <w:p w14:paraId="47D355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3F1295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e.printStackTrace();</w:t>
      </w:r>
    </w:p>
    <w:p w14:paraId="19012B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BaseResponse.error("获取审批表单列表失败：" + e.getMessage());</w:t>
      </w:r>
    </w:p>
    <w:p w14:paraId="322C82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E3332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EB581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D4635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获取审批实例ID列表</w:t>
      </w:r>
    </w:p>
    <w:p w14:paraId="57B0A6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获取审批实例ID列表请求参数</w:t>
      </w:r>
    </w:p>
    <w:p w14:paraId="49A634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BaseResponse&lt;ProcessInstanceListIdsResponse&gt;</w:t>
      </w:r>
    </w:p>
    <w:p w14:paraId="46EDBA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A0387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5F4275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BaseResponse&lt;ProcessInstanceListIdsResponse&gt; processInstanceListIds(ProcessInstanceListIdsRequest request) {</w:t>
      </w:r>
    </w:p>
    <w:p w14:paraId="2FF467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38AEE1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调用钉钉客户端，获取审批实例ID列表</w:t>
      </w:r>
    </w:p>
    <w:p w14:paraId="749B08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ProcessInstanceListIdsResponse response = dingTalkClient.sendPostRequest(</w:t>
      </w:r>
    </w:p>
    <w:p w14:paraId="68814A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DingTalkInterfaceNameEnum.PROCESS_INSTANCE_LIST_IDS.getApiPath(),</w:t>
      </w:r>
    </w:p>
    <w:p w14:paraId="4F2FAA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request,</w:t>
      </w:r>
    </w:p>
    <w:p w14:paraId="235F51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ProcessInstanceListIdsResponse.class</w:t>
      </w:r>
    </w:p>
    <w:p w14:paraId="72176E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);</w:t>
      </w:r>
    </w:p>
    <w:p w14:paraId="36E903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BaseResponse.success(response);</w:t>
      </w:r>
    </w:p>
    <w:p w14:paraId="27831A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3C539D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BaseResponse.error("获取审批实例ID列表失败：" + e.getMessage());</w:t>
      </w:r>
    </w:p>
    <w:p w14:paraId="1091BE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3D561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6B786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AC817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获取单个审批实例详情</w:t>
      </w:r>
    </w:p>
    <w:p w14:paraId="23DA37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获取审批实例详情请求参数</w:t>
      </w:r>
    </w:p>
    <w:p w14:paraId="476DA4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BaseResponse&lt;GetProcessInstanceResponse&gt;</w:t>
      </w:r>
    </w:p>
    <w:p w14:paraId="170855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DC6CA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54A7CEF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BaseResponse&lt;ProcessInstanceResponse&gt; processInstanceInfo(ProcessInstanceRequest request) {</w:t>
      </w:r>
    </w:p>
    <w:p w14:paraId="1D1E1B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3FAFC4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调用钉钉客户端，获取审批实例详情</w:t>
      </w:r>
    </w:p>
    <w:p w14:paraId="08CDCE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ProcessInstanceResponse response = dingTalkClient.sendGetRequest(</w:t>
      </w:r>
    </w:p>
    <w:p w14:paraId="544224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DingTalkInterfaceNameEnum.PROCESS_INSTANCE_GET.getApiPath(),</w:t>
      </w:r>
    </w:p>
    <w:p w14:paraId="48B851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request,</w:t>
      </w:r>
    </w:p>
    <w:p w14:paraId="4DF0AB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ProcessInstanceResponse.class</w:t>
      </w:r>
    </w:p>
    <w:p w14:paraId="13B49E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);</w:t>
      </w:r>
    </w:p>
    <w:p w14:paraId="780F9D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BaseResponse.success(response);</w:t>
      </w:r>
    </w:p>
    <w:p w14:paraId="7FBD6F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1928AF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BaseResponse.error("获取审批实例详情失败：" + e.getMessage());</w:t>
      </w:r>
    </w:p>
    <w:p w14:paraId="0E3EF5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46462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D32D4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370781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KingdeeController.java ==========</w:t>
      </w:r>
    </w:p>
    <w:p w14:paraId="13CE6C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com.ms.external.api.controller.kingdee;</w:t>
      </w:r>
    </w:p>
    <w:p w14:paraId="576A673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com.ms.common.core.web.controller.BaseController;</w:t>
      </w:r>
    </w:p>
    <w:p w14:paraId="1851E2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57FFE0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com.ms.external.api.factory.kingdee.dto.PaymentBillFlatDTO;</w:t>
      </w:r>
    </w:p>
    <w:p w14:paraId="645D0F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com.ms.external.api.factory.kingdee.dto.ReceivableBillFlatDTO;</w:t>
      </w:r>
    </w:p>
    <w:p w14:paraId="63A6F4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com.ms.external.api.factory.kingdee.dto.SupplierSimpleFlatDTO;</w:t>
      </w:r>
    </w:p>
    <w:p w14:paraId="219BFE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com.ms.external.api.response.kingdee.CurrencyResponse;</w:t>
      </w:r>
    </w:p>
    <w:p w14:paraId="51922D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com.ms.external.api.response.kingdee.ExchangeRateItemResponse;</w:t>
      </w:r>
    </w:p>
    <w:p w14:paraId="6572E3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com.ms.external.api.response.kingdee.PaymentPurposeResponse;</w:t>
      </w:r>
    </w:p>
    <w:p w14:paraId="02D362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com.ms.external.api.response.kingdee.SavePaymentBillResponse;</w:t>
      </w:r>
    </w:p>
    <w:p w14:paraId="3542A6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com.ms.external.api.response.kingdee.SaveReceivableBillResponse;</w:t>
      </w:r>
    </w:p>
    <w:p w14:paraId="5065B94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com.ms.external.api.response.kingdee.SaveSupplierResponse;</w:t>
      </w:r>
    </w:p>
    <w:p w14:paraId="47CF77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com.ms.external.api.service.kingdee.KingdeeService;</w:t>
      </w:r>
    </w:p>
    <w:p w14:paraId="52C3B5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io.swagger.v3.oas.annotations.Operation;</w:t>
      </w:r>
    </w:p>
    <w:p w14:paraId="497895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io.swagger.v3.oas.annotations.tags.Tag;</w:t>
      </w:r>
    </w:p>
    <w:p w14:paraId="420FC6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63F40A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org.springframework.web.bind.annotation.PostMapping;</w:t>
      </w:r>
    </w:p>
    <w:p w14:paraId="070428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org.springframework.web.bind.annotation.RequestBody;</w:t>
      </w:r>
    </w:p>
    <w:p w14:paraId="60C238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org.springframework.web.bind.annotation.RequestMapping;</w:t>
      </w:r>
    </w:p>
    <w:p w14:paraId="4B1074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org.springframework.web.bind.annotation.RestController;</w:t>
      </w:r>
    </w:p>
    <w:p w14:paraId="46AD01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3D772C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47C9F3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金蝶K3Cloud API控制器</w:t>
      </w:r>
    </w:p>
    <w:p w14:paraId="4F520C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28EA46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@Tag(name = "金蝶K3Cloud", description = "金蝶K3Cloud相关API接口")</w:t>
      </w:r>
    </w:p>
    <w:p w14:paraId="67A9D1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@RestController</w:t>
      </w:r>
    </w:p>
    <w:p w14:paraId="604881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@RequestMapping("/king-dee")</w:t>
      </w:r>
    </w:p>
    <w:p w14:paraId="6046E9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KingdeeController extends BaseController {</w:t>
      </w:r>
    </w:p>
    <w:p w14:paraId="732E5A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7763DD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KingdeeService kingdeeService;</w:t>
      </w:r>
    </w:p>
    <w:p w14:paraId="711C5D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24EE8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保存付款单</w:t>
      </w:r>
    </w:p>
    <w:p w14:paraId="297006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付款单保存请求</w:t>
      </w:r>
    </w:p>
    <w:p w14:paraId="00FD23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4973C3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5A810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@Operation(summary = "保存付款单", description = "保存金蝶K3Cloud付款单信息")</w:t>
      </w:r>
    </w:p>
    <w:p w14:paraId="467CBE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@PostMapping("/payment-bill/save")</w:t>
      </w:r>
    </w:p>
    <w:p w14:paraId="3E4AD3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BaseResponse&lt;SavePaymentBillResponse&gt; savePaymentBill(@RequestBody PaymentBillFlatDTO request) {</w:t>
      </w:r>
    </w:p>
    <w:p w14:paraId="5F0864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kingdeeService.savePaymentBill(request);</w:t>
      </w:r>
    </w:p>
    <w:p w14:paraId="7F6EFD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4AC17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2A5AE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保存供应商</w:t>
      </w:r>
    </w:p>
    <w:p w14:paraId="246C3C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供应商保存请求</w:t>
      </w:r>
    </w:p>
    <w:p w14:paraId="30D0E8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1AF758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14FF1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@PostMapping("/supplier/save")</w:t>
      </w:r>
    </w:p>
    <w:p w14:paraId="32ABD4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BaseResponse&lt;SaveSupplierResponse&gt; saveSupplier(@RequestBody SupplierSimpleFlatDTO request) {</w:t>
      </w:r>
    </w:p>
    <w:p w14:paraId="6B56D3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kingdeeService.saveSupplier(request);</w:t>
      </w:r>
    </w:p>
    <w:p w14:paraId="01649D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DAD5F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5CE5E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保存应收单</w:t>
      </w:r>
    </w:p>
    <w:p w14:paraId="642728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应收单保存请求</w:t>
      </w:r>
    </w:p>
    <w:p w14:paraId="36D239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31039F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60C3DF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@Operation(summary = "保存应收单", description = "保存金蝶K3Cloud应收单信息")</w:t>
      </w:r>
    </w:p>
    <w:p w14:paraId="7848BD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@PostMapping("/receivable-bill/save")</w:t>
      </w:r>
    </w:p>
    <w:p w14:paraId="417AEA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BaseResponse&lt;SaveReceivableBillResponse&gt; saveReceivableBill(@RequestBody ReceivableBillFlatDTO request) {</w:t>
      </w:r>
    </w:p>
    <w:p w14:paraId="5E132B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kingdeeService.saveReceivableBill(request);</w:t>
      </w:r>
    </w:p>
    <w:p w14:paraId="6A9774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7632E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1F56A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查询汇率列表</w:t>
      </w:r>
    </w:p>
    <w:p w14:paraId="517B48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汇率数据列表</w:t>
      </w:r>
    </w:p>
    <w:p w14:paraId="6938E19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9514C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@Operation(summary = "查询汇率列表", description = "查询金蝶K3Cloud汇率信息列表")</w:t>
      </w:r>
    </w:p>
    <w:p w14:paraId="2B6F33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@PostMapping("/exchange-rate/list")</w:t>
      </w:r>
    </w:p>
    <w:p w14:paraId="7A21E4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BaseResponse&lt;List&lt;ExchangeRateItemResponse&gt;&gt; queryExchangeRateList() {</w:t>
      </w:r>
    </w:p>
    <w:p w14:paraId="7C4FA3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List&lt;ExchangeRateItemResponse&gt; data = kingdeeService.queryExchangeRateList();</w:t>
      </w:r>
    </w:p>
    <w:p w14:paraId="744830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BaseResponse.success(data);</w:t>
      </w:r>
    </w:p>
    <w:p w14:paraId="707452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1CFBF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885F5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查询币种列表</w:t>
      </w:r>
    </w:p>
    <w:p w14:paraId="02803C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币种数据列表</w:t>
      </w:r>
    </w:p>
    <w:p w14:paraId="6C61D6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157A8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@Operation(summary = "查询币种列表", description = "查询金蝶K3Cloud币种信息列表")</w:t>
      </w:r>
    </w:p>
    <w:p w14:paraId="3A8F22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@PostMapping("/currency/list")</w:t>
      </w:r>
    </w:p>
    <w:p w14:paraId="2EC9E6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BaseResponse&lt;List&lt;CurrencyResponse&gt;&gt; queryCurrencyList() {</w:t>
      </w:r>
    </w:p>
    <w:p w14:paraId="18E59CC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List&lt;CurrencyResponse&gt; data = kingdeeService.queryCurrencyList();</w:t>
      </w:r>
    </w:p>
    <w:p w14:paraId="378AAA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BaseResponse.success(data);</w:t>
      </w:r>
    </w:p>
    <w:p w14:paraId="33946E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B5E8C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FCA30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查询付款用途列表</w:t>
      </w:r>
    </w:p>
    <w:p w14:paraId="390240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付款用途数据列表</w:t>
      </w:r>
    </w:p>
    <w:p w14:paraId="03F14B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3DC62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@Operation(summary = "查询付款用途列表", description = "查询金蝶K3Cloud付款用途信息列表")</w:t>
      </w:r>
    </w:p>
    <w:p w14:paraId="010CD6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@PostMapping("/payment/list")</w:t>
      </w:r>
    </w:p>
    <w:p w14:paraId="108D75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BaseResponse&lt;List&lt;PaymentPurposeResponse&gt;&gt; queryPaymentPurposeList() {</w:t>
      </w:r>
    </w:p>
    <w:p w14:paraId="6A27BB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List&lt;PaymentPurposeResponse&gt; data = kingdeeService.queryPaymentPurposeList();</w:t>
      </w:r>
    </w:p>
    <w:p w14:paraId="224CFA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BaseResponse.success(data);</w:t>
      </w:r>
    </w:p>
    <w:p w14:paraId="1148D47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6F4D9F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374B5C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KingdeeService.java ==========</w:t>
      </w:r>
    </w:p>
    <w:p w14:paraId="65E934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com.ms.external.api.service.kingdee;</w:t>
      </w:r>
    </w:p>
    <w:p w14:paraId="37678D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596F50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com.ms.external.api.factory.kingdee.dto.PaymentBillFlatDTO;</w:t>
      </w:r>
    </w:p>
    <w:p w14:paraId="570F29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com.ms.external.api.factory.kingdee.dto.ReceivableBillFlatDTO;</w:t>
      </w:r>
    </w:p>
    <w:p w14:paraId="7CF942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com.ms.external.api.factory.kingdee.dto.SupplierSimpleFlatDTO;</w:t>
      </w:r>
    </w:p>
    <w:p w14:paraId="096C7D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com.ms.external.api.response.kingdee.CurrencyResponse;</w:t>
      </w:r>
    </w:p>
    <w:p w14:paraId="0D9B3C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com.ms.external.api.response.kingdee.ExchangeRateItemResponse;</w:t>
      </w:r>
    </w:p>
    <w:p w14:paraId="226CDB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com.ms.external.api.response.kingdee.PaymentPurposeResponse;</w:t>
      </w:r>
    </w:p>
    <w:p w14:paraId="17BE22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com.ms.external.api.response.kingdee.SavePaymentBillResponse;</w:t>
      </w:r>
    </w:p>
    <w:p w14:paraId="693B22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com.ms.external.api.response.kingdee.SaveReceivableBillResponse;</w:t>
      </w:r>
    </w:p>
    <w:p w14:paraId="49AA77E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com.ms.external.api.response.kingdee.SaveSupplierResponse;</w:t>
      </w:r>
    </w:p>
    <w:p w14:paraId="66710D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1018530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3BEA36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金蝶K3Cloud API服务接口</w:t>
      </w:r>
    </w:p>
    <w:p w14:paraId="16ADFA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5617EC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interface KingdeeService {</w:t>
      </w:r>
    </w:p>
    <w:p w14:paraId="2D2CB8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75549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保存付款单</w:t>
      </w:r>
    </w:p>
    <w:p w14:paraId="0E93F6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付款单保存请求</w:t>
      </w:r>
    </w:p>
    <w:p w14:paraId="4A3619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0B51C4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0DD38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BaseResponse&lt;SavePaymentBillResponse&gt; savePaymentBill(PaymentBillFlatDTO request);</w:t>
      </w:r>
    </w:p>
    <w:p w14:paraId="056C239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DF6E7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保存供应商</w:t>
      </w:r>
    </w:p>
    <w:p w14:paraId="7BEDFB1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供应商保存请求</w:t>
      </w:r>
    </w:p>
    <w:p w14:paraId="39330D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0182AC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A4772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BaseResponse&lt;SaveSupplierResponse&gt; saveSupplier(SupplierSimpleFlatDTO request);</w:t>
      </w:r>
    </w:p>
    <w:p w14:paraId="2EDAF1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06F6A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保存应收单</w:t>
      </w:r>
    </w:p>
    <w:p w14:paraId="06BC2C7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应收单保存请求</w:t>
      </w:r>
    </w:p>
    <w:p w14:paraId="0394E6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054A14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19772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BaseResponse&lt;SaveReceivableBillResponse&gt; saveReceivableBill(ReceivableBillFlatDTO request);</w:t>
      </w:r>
    </w:p>
    <w:p w14:paraId="460B65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FA93E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查询汇率列表</w:t>
      </w:r>
    </w:p>
    <w:p w14:paraId="5BD74C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汇率数据列表</w:t>
      </w:r>
    </w:p>
    <w:p w14:paraId="1EA57C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021D8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List&lt;ExchangeRateItemResponse&gt; queryExchangeRateList();</w:t>
      </w:r>
    </w:p>
    <w:p w14:paraId="0BD055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FF4C4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查询币种列表</w:t>
      </w:r>
    </w:p>
    <w:p w14:paraId="18F80F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币种数据列表</w:t>
      </w:r>
    </w:p>
    <w:p w14:paraId="476EE2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069D9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List&lt;CurrencyResponse&gt; queryCurrencyList();</w:t>
      </w:r>
    </w:p>
    <w:p w14:paraId="78FC2F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107DB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查询付款用途列表</w:t>
      </w:r>
    </w:p>
    <w:p w14:paraId="1EB873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付款用途数据列表</w:t>
      </w:r>
    </w:p>
    <w:p w14:paraId="070B9C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6AFBB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List&lt;PaymentPurposeResponse&gt; queryPaymentPurposeList();</w:t>
      </w:r>
    </w:p>
    <w:p w14:paraId="393E37F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0F8476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KingdeeServiceImpl.java ==========</w:t>
      </w:r>
    </w:p>
    <w:p w14:paraId="19A707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com.ms.external.api.service.kingdee.impl;</w:t>
      </w:r>
    </w:p>
    <w:p w14:paraId="359F70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cn.hutool.core.bean.BeanUtil;</w:t>
      </w:r>
    </w:p>
    <w:p w14:paraId="3DADE6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cn.hutool.core.collection.CollUtil;</w:t>
      </w:r>
    </w:p>
    <w:p w14:paraId="22E2CFD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cn.hutool.core.util.ObjectUtil;</w:t>
      </w:r>
    </w:p>
    <w:p w14:paraId="7282F1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cn.hutool.core.util.StrUtil;</w:t>
      </w:r>
    </w:p>
    <w:p w14:paraId="264B61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cn.hutool.json.JSONUtil;</w:t>
      </w:r>
    </w:p>
    <w:p w14:paraId="1E591E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com.kingdee.bos.webapi.sdk.K3CloudApi;</w:t>
      </w:r>
    </w:p>
    <w:p w14:paraId="35A420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com.ms.common.core.web.response.BaseResponse;</w:t>
      </w:r>
    </w:p>
    <w:p w14:paraId="097330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com.ms.external.api.constant.KingdeeConstant;</w:t>
      </w:r>
    </w:p>
    <w:p w14:paraId="1F8DE7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com.ms.external.api.converter.kingdee.PaymentBillConverter;</w:t>
      </w:r>
    </w:p>
    <w:p w14:paraId="0B71EB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com.ms.external.api.converter.kingdee.ReceivableBillConverter;</w:t>
      </w:r>
    </w:p>
    <w:p w14:paraId="071D26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com.ms.external.api.converter.kingdee.SupplierConverter;</w:t>
      </w:r>
    </w:p>
    <w:p w14:paraId="30610F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com.ms.external.api.factory.kingdee.dto.PaymentBillFlatDTO;</w:t>
      </w:r>
    </w:p>
    <w:p w14:paraId="77A7EF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com.ms.external.api.factory.kingdee.dto.ReceivableBillFlatDTO;</w:t>
      </w:r>
    </w:p>
    <w:p w14:paraId="1D4A59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com.ms.external.api.factory.kingdee.dto.SupplierSimpleFlatDTO;</w:t>
      </w:r>
    </w:p>
    <w:p w14:paraId="7245A0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com.ms.external.api.request.kingdee.KingdeeBillQueryRequest;</w:t>
      </w:r>
    </w:p>
    <w:p w14:paraId="2268DF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com.ms.external.api.request.kingdee.PaymentBillSaveRequest;</w:t>
      </w:r>
    </w:p>
    <w:p w14:paraId="463355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com.ms.external.api.request.kingdee.PaymentBillSubmitParamsRequest;</w:t>
      </w:r>
    </w:p>
    <w:p w14:paraId="272A18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com.ms.external.api.request.kingdee.ReceivableBillSaveRequest;</w:t>
      </w:r>
    </w:p>
    <w:p w14:paraId="14FBDE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com.ms.external.api.request.kingdee.SupplierSaveRequest;</w:t>
      </w:r>
    </w:p>
    <w:p w14:paraId="067C78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com.ms.external.api.request.kingdee.model.PaymentBillModelRequest;</w:t>
      </w:r>
    </w:p>
    <w:p w14:paraId="4D7442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com.ms.external.api.request.kingdee.model.ReceivableBillModelRequest;</w:t>
      </w:r>
    </w:p>
    <w:p w14:paraId="1F2829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com.ms.external.api.request.kingdee.model.SupplierModelRequest;</w:t>
      </w:r>
    </w:p>
    <w:p w14:paraId="613E06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com.ms.external.api.kingdee.CurrencyFieldEnum;</w:t>
      </w:r>
    </w:p>
    <w:p w14:paraId="44B1E3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com.ms.external.api.kingdee.ExchangeRateFieldEnum;</w:t>
      </w:r>
    </w:p>
    <w:p w14:paraId="556AC1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com.ms.external.api.kingdee.ForbidStatusEnum;</w:t>
      </w:r>
    </w:p>
    <w:p w14:paraId="16B74E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com.ms.external.api.kingdee.PaymentPurposeFieldEnum;</w:t>
      </w:r>
    </w:p>
    <w:p w14:paraId="477BF77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com.ms.external.api.response.kingdee.CurrencyResponse;</w:t>
      </w:r>
    </w:p>
    <w:p w14:paraId="5BBBB5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com.ms.external.api.response.kingdee.ExchangeRateItem;</w:t>
      </w:r>
    </w:p>
    <w:p w14:paraId="5D045A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com.ms.external.api.response.kingdee.ExchangeRateItemResponse;</w:t>
      </w:r>
    </w:p>
    <w:p w14:paraId="06E33B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com.ms.external.api.util.kingdee.KingdeeDataParseUtil;</w:t>
      </w:r>
    </w:p>
    <w:p w14:paraId="44FC80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com.ms.external.api.util.kingdee.KingdeeJsonParseUtil;</w:t>
      </w:r>
    </w:p>
    <w:p w14:paraId="54EA37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com.ms.external.api.response.kingdee.PaymentPurposeResponse;</w:t>
      </w:r>
    </w:p>
    <w:p w14:paraId="52D0A4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com.ms.external.api.response.kingdee.PaymentBillSaveResponse;</w:t>
      </w:r>
    </w:p>
    <w:p w14:paraId="286BE8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com.ms.external.api.response.kingdee.ReceivableBillSaveResponse;</w:t>
      </w:r>
    </w:p>
    <w:p w14:paraId="118A41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com.ms.external.api.response.kingdee.SavePaymentBillResponse;</w:t>
      </w:r>
    </w:p>
    <w:p w14:paraId="16C166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com.ms.external.api.response.kingdee.SaveReceivableBillResponse;</w:t>
      </w:r>
    </w:p>
    <w:p w14:paraId="489BF8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com.ms.external.api.response.kingdee.PaymentBillSubmitResponse;</w:t>
      </w:r>
    </w:p>
    <w:p w14:paraId="4184C2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com.ms.external.api.response.kingdee.SaveSupplierResponse;</w:t>
      </w:r>
    </w:p>
    <w:p w14:paraId="10ACB6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com.ms.external.api.response.kingdee.SupplierSaveResponse;</w:t>
      </w:r>
    </w:p>
    <w:p w14:paraId="2F4252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com.ms.external.api.service.kingdee.KingdeeService;</w:t>
      </w:r>
    </w:p>
    <w:p w14:paraId="13EAE3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com.ms.external.api.util.JsonUtils;</w:t>
      </w:r>
    </w:p>
    <w:p w14:paraId="69602E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org.slf4j.Logger;</w:t>
      </w:r>
    </w:p>
    <w:p w14:paraId="68C11C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org.slf4j.LoggerFactory;</w:t>
      </w:r>
    </w:p>
    <w:p w14:paraId="0303DC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4955B66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org.springframework.retry.annotation.Backoff;</w:t>
      </w:r>
    </w:p>
    <w:p w14:paraId="1EF8AA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org.springframework.retry.annotation.Recover;</w:t>
      </w:r>
    </w:p>
    <w:p w14:paraId="5D84C2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org.springframework.retry.annotation.Retryable;</w:t>
      </w:r>
    </w:p>
    <w:p w14:paraId="3AD2B2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org.springframework.stereotype.Service;</w:t>
      </w:r>
    </w:p>
    <w:p w14:paraId="0F9E90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java.util.ArrayList;</w:t>
      </w:r>
    </w:p>
    <w:p w14:paraId="17C715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42FF9B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java.util.stream.Collectors;</w:t>
      </w:r>
    </w:p>
    <w:p w14:paraId="3FDD3E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@Service</w:t>
      </w:r>
    </w:p>
    <w:p w14:paraId="52A692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KingdeeServiceImpl implements KingdeeService {</w:t>
      </w:r>
    </w:p>
    <w:p w14:paraId="12C316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Logger logger = LoggerFactory.getLogger(KingdeeServiceImpl.class);</w:t>
      </w:r>
    </w:p>
    <w:p w14:paraId="473353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String ERROR_MSG_TEMPLATE = "付款单{}失败{}";</w:t>
      </w:r>
    </w:p>
    <w:p w14:paraId="3FFB2C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String EXCEPTION_MSG_TEMPLATE = "付款单{}异常: {}";</w:t>
      </w:r>
    </w:p>
    <w:p w14:paraId="656F8B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678D1F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K3CloudApi k3CloudApi;</w:t>
      </w:r>
    </w:p>
    <w:p w14:paraId="414600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0CA12E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JsonUtils jsonUtils;</w:t>
      </w:r>
    </w:p>
    <w:p w14:paraId="5B5CCB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78EF1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构建错误消息 - 优化字符串拼接性能</w:t>
      </w:r>
    </w:p>
    <w:p w14:paraId="1A5AF6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operation 操作类型</w:t>
      </w:r>
    </w:p>
    <w:p w14:paraId="23057C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msgCode   错误代码</w:t>
      </w:r>
    </w:p>
    <w:p w14:paraId="69754A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错误消息</w:t>
      </w:r>
    </w:p>
    <w:p w14:paraId="548364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C96E6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buildErrorMessage(String operation, Integer msgCode) {</w:t>
      </w:r>
    </w:p>
    <w:p w14:paraId="4E2952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StrUtil.format(ERROR_MSG_TEMPLATE, operation,</w:t>
      </w:r>
    </w:p>
    <w:p w14:paraId="1BDF9D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ObjectUtil.isNotNull(msgCode) ? ": " + msgCode : "");</w:t>
      </w:r>
    </w:p>
    <w:p w14:paraId="3EB8B7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0A63B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1E9CC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构建异常消息</w:t>
      </w:r>
    </w:p>
    <w:p w14:paraId="37A8E6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operation 操作类型</w:t>
      </w:r>
    </w:p>
    <w:p w14:paraId="2AC24D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message   异常消息</w:t>
      </w:r>
    </w:p>
    <w:p w14:paraId="281C98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异常消息</w:t>
      </w:r>
    </w:p>
    <w:p w14:paraId="043F75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645B4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buildExceptionMessage(String operation, String message) {</w:t>
      </w:r>
    </w:p>
    <w:p w14:paraId="2EA99C1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StrUtil.format(EXCEPTION_MSG_TEMPLATE, operation, message);</w:t>
      </w:r>
    </w:p>
    <w:p w14:paraId="1375E3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CA9B0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7AF188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BaseResponse&lt;SavePaymentBillResponse&gt; savePaymentBill(PaymentBillFlatDTO paymentBillFlatDTO) {</w:t>
      </w:r>
    </w:p>
    <w:p w14:paraId="27681B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53192D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1. 参数校验 - 有问题直接抛异常</w:t>
      </w:r>
    </w:p>
    <w:p w14:paraId="3971CA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validateSaveRequest(paymentBillFlatDTO);</w:t>
      </w:r>
    </w:p>
    <w:p w14:paraId="2A3F21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2. 构建请求对象</w:t>
      </w:r>
    </w:p>
    <w:p w14:paraId="464A3F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PaymentBillSaveRequest request = buildSaveRequest(paymentBillFlatDTO);</w:t>
      </w:r>
    </w:p>
    <w:p w14:paraId="1C89F9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logger.info("付款单保存请求内容: {}", jsonUtils.toJson(request));</w:t>
      </w:r>
    </w:p>
    <w:p w14:paraId="367B67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3. 保存付款单 - 失败直接抛异常</w:t>
      </w:r>
    </w:p>
    <w:p w14:paraId="6888A1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SavePaymentBillResponse saveResult = performSaveWithException(request);</w:t>
      </w:r>
    </w:p>
    <w:p w14:paraId="1D849A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/*  // 4. 自动提交付款单 - 失败直接抛异常</w:t>
      </w:r>
    </w:p>
    <w:p w14:paraId="08E115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performAutoSubmitWithException(saveResult.getId(), request);*/</w:t>
      </w:r>
    </w:p>
    <w:p w14:paraId="109331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logger.info("付款单保存并提交成功，单据ID: {}, 单据编号: {}",</w:t>
      </w:r>
    </w:p>
    <w:p w14:paraId="495B60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saveResult.getId(), saveResult.getNumber());</w:t>
      </w:r>
    </w:p>
    <w:p w14:paraId="61B1F3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BaseResponse.success("保存并提交成功", saveResult);</w:t>
      </w:r>
    </w:p>
    <w:p w14:paraId="0F8D7D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33D542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logger.error("付款单处理失败: {}", e.getMessage(), e);</w:t>
      </w:r>
    </w:p>
    <w:p w14:paraId="1E744C0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BaseResponse.error("付款单处理失败: " + e.getMessage());</w:t>
      </w:r>
    </w:p>
    <w:p w14:paraId="71FA7F1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ECCAEC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B2242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23D7F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校验保存请求参数</w:t>
      </w:r>
    </w:p>
    <w:p w14:paraId="660C84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paymentBillFlatDTO 付款单数据</w:t>
      </w:r>
    </w:p>
    <w:p w14:paraId="28A4EB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CC057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validateSaveRequest(PaymentBillFlatDTO paymentBillFlatDTO) {</w:t>
      </w:r>
    </w:p>
    <w:p w14:paraId="6CF3C48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(ObjectUtil.isNull(paymentBillFlatDTO)) {</w:t>
      </w:r>
    </w:p>
    <w:p w14:paraId="4A0C65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RuntimeException("付款单数据不能为空");</w:t>
      </w:r>
    </w:p>
    <w:p w14:paraId="3C0694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289FF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5D35C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24FF6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构建请求对象</w:t>
      </w:r>
    </w:p>
    <w:p w14:paraId="6E89C7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paymentBillFlatDTO 付款单数据</w:t>
      </w:r>
    </w:p>
    <w:p w14:paraId="2F076D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保存请求对象</w:t>
      </w:r>
    </w:p>
    <w:p w14:paraId="05F896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DDEDB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PaymentBillSaveRequest buildSaveRequest(PaymentBillFlatDTO paymentBillFlatDTO) {</w:t>
      </w:r>
    </w:p>
    <w:p w14:paraId="5A6E15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PaymentBillSaveRequest request = new PaymentBillSaveRequest();</w:t>
      </w:r>
    </w:p>
    <w:p w14:paraId="32873B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PaymentBillModelRequest paymentBillModel = PaymentBillConverter.convertToModel(paymentBillFlatDTO);</w:t>
      </w:r>
    </w:p>
    <w:p w14:paraId="2DCE50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request.setModel(paymentBillModel);</w:t>
      </w:r>
    </w:p>
    <w:p w14:paraId="30265D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(ObjectUtil.isNull(request.getModel())) {</w:t>
      </w:r>
    </w:p>
    <w:p w14:paraId="51EB2C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RuntimeException("付款单模型数据转换失败");</w:t>
      </w:r>
    </w:p>
    <w:p w14:paraId="568ADF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4F14A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设置默认值字段，确保与金蝶API文档要求一致</w:t>
      </w:r>
    </w:p>
    <w:p w14:paraId="31E3FE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request.setNeedUpDateFields(new ArrayList&lt;&gt;());</w:t>
      </w:r>
    </w:p>
    <w:p w14:paraId="5F9392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request.setNeedReturnFields(new ArrayList&lt;&gt;());</w:t>
      </w:r>
    </w:p>
    <w:p w14:paraId="562A84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request;</w:t>
      </w:r>
    </w:p>
    <w:p w14:paraId="2D9313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9C389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E1EAE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执行保存操作 - 抛异常版本</w:t>
      </w:r>
    </w:p>
    <w:p w14:paraId="44906E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272319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062A30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AB707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SavePaymentBillResponse performSaveWithException(PaymentBillSaveRequest request) {</w:t>
      </w:r>
    </w:p>
    <w:p w14:paraId="67B040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saveResult;</w:t>
      </w:r>
    </w:p>
    <w:p w14:paraId="60BC40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2CFBFB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saveResult = callSaveWithRetry(request);</w:t>
      </w:r>
    </w:p>
    <w:p w14:paraId="2B27FB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579A40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RuntimeException("保存付款单API调用失败: " + e.getMessage(), e);</w:t>
      </w:r>
    </w:p>
    <w:p w14:paraId="01CE9E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354B1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PaymentBillSaveResponse saveResponse = jsonUtils.fromJson(saveResult, PaymentBillSaveResponse.class);</w:t>
      </w:r>
    </w:p>
    <w:p w14:paraId="55F5D7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校验响应数据</w:t>
      </w:r>
    </w:p>
    <w:p w14:paraId="63F2CE1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(ObjectUtil.isNull(saveResponse.getResult()) || ObjectUtil.isNull(saveResponse.getResult().getResponseStatus())) {</w:t>
      </w:r>
    </w:p>
    <w:p w14:paraId="16B0EF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RuntimeException("保存付款单响应数据异常");</w:t>
      </w:r>
    </w:p>
    <w:p w14:paraId="6F4D51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E53EB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(!saveResponse.getResult().getResponseStatus().getIsSuccess()) {</w:t>
      </w:r>
    </w:p>
    <w:p w14:paraId="5AE91C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errorMsg = buildErrorMessage("保存", saveResponse.getResult().getResponseStatus().getMsgCode());</w:t>
      </w:r>
    </w:p>
    <w:p w14:paraId="4E9ACD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RuntimeException(errorMsg);</w:t>
      </w:r>
    </w:p>
    <w:p w14:paraId="1FF00A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9FD278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id = saveResponse.getResult().getId();</w:t>
      </w:r>
    </w:p>
    <w:p w14:paraId="6F01C6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number = saveResponse.getResult().getNumber();</w:t>
      </w:r>
    </w:p>
    <w:p w14:paraId="7E01AA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SavePaymentBillResponse.builder().id(id).number(number).build();</w:t>
      </w:r>
    </w:p>
    <w:p w14:paraId="37334B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26071F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4C775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带重试机制的保存调用</w:t>
      </w:r>
    </w:p>
    <w:p w14:paraId="138D60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最多重试3次，指数退避策略</w:t>
      </w:r>
    </w:p>
    <w:p w14:paraId="057A6A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14ACAC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保存结果字符串</w:t>
      </w:r>
    </w:p>
    <w:p w14:paraId="638C66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8351C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@Retryable(value = {Exception.class}, backoff = @Backoff(delay = 1000, multiplier = 2.0, maxDelay = 10000))</w:t>
      </w:r>
    </w:p>
    <w:p w14:paraId="07C39F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callSaveWithRetry(PaymentBillSaveRequest request) throws Exception {</w:t>
      </w:r>
    </w:p>
    <w:p w14:paraId="1BEF9F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 = jsonUtils.toJson(request);</w:t>
      </w:r>
    </w:p>
    <w:p w14:paraId="2F3615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logger.debug("尝试调用金蝶保存API，单据参数: {}", json);</w:t>
      </w:r>
    </w:p>
    <w:p w14:paraId="3C8C73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k3CloudApi.save(KingdeeConstant.AP_PAY_BILL_FORM_ID, json);</w:t>
      </w:r>
    </w:p>
    <w:p w14:paraId="37CA73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9E5CF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94620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保存重试失败后的恢复方法</w:t>
      </w:r>
    </w:p>
    <w:p w14:paraId="1E3CAA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ex      异常</w:t>
      </w:r>
    </w:p>
    <w:p w14:paraId="4403DB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2C0B52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失败结果</w:t>
      </w:r>
    </w:p>
    <w:p w14:paraId="6F0695F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27023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@Recover</w:t>
      </w:r>
    </w:p>
    <w:p w14:paraId="29AD68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recoverSave(Exception ex, PaymentBillSaveRequest request) {</w:t>
      </w:r>
    </w:p>
    <w:p w14:paraId="3C9853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logger.error("保存付款单重试失败，单据编号: {}, 异常: {}", request.getModel().getFbillNo(), ex.getMessage(), ex);</w:t>
      </w:r>
    </w:p>
    <w:p w14:paraId="6377B1C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throw new RuntimeException("保存付款单失败，已重试3次: " + ex.getMessage(), ex);</w:t>
      </w:r>
    </w:p>
    <w:p w14:paraId="1E3EE2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6F0DA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84274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执行自动提交操作 - 抛异常版本</w:t>
      </w:r>
    </w:p>
    <w:p w14:paraId="1EFB4B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billId  付款单ID</w:t>
      </w:r>
    </w:p>
    <w:p w14:paraId="096FB5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原始请求</w:t>
      </w:r>
    </w:p>
    <w:p w14:paraId="518FA6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77FFD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performAutoSubmitWithException(String billId, PaymentBillSaveRequest request) {</w:t>
      </w:r>
    </w:p>
    <w:p w14:paraId="055AA0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4F252B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PaymentBillSubmitParamsRequest submitParams = new PaymentBillSubmitParamsRequest();</w:t>
      </w:r>
    </w:p>
    <w:p w14:paraId="00C61C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submitParams.setIds(billId);</w:t>
      </w:r>
    </w:p>
    <w:p w14:paraId="32C5A3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submitResult = callSubmitWithRetry(submitParams);</w:t>
      </w:r>
    </w:p>
    <w:p w14:paraId="483431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PaymentBillSubmitResponse response = jsonUtils.fromJson(submitResult, PaymentBillSubmitResponse.class);</w:t>
      </w:r>
    </w:p>
    <w:p w14:paraId="5A2CC3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(ObjectUtil.isNull(response.getResult()) ||</w:t>
      </w:r>
    </w:p>
    <w:p w14:paraId="2F0BB1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ObjectUtil.isNull(response.getResult().getResponseStatus())) {</w:t>
      </w:r>
    </w:p>
    <w:p w14:paraId="572141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throw new RuntimeException("提交付款单响应数据异常");</w:t>
      </w:r>
    </w:p>
    <w:p w14:paraId="4B34B5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683C43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(!response.getResult().getResponseStatus().getIsSuccess()) {</w:t>
      </w:r>
    </w:p>
    <w:p w14:paraId="77C108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String errorMsg = buildErrorMessage("提交", response.getResult().getResponseStatus().getMsgCode());</w:t>
      </w:r>
    </w:p>
    <w:p w14:paraId="5510F0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throw new RuntimeException("付款单保存成功，但提交失败: " + errorMsg);</w:t>
      </w:r>
    </w:p>
    <w:p w14:paraId="1827EC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445686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(RuntimeException e) {</w:t>
      </w:r>
    </w:p>
    <w:p w14:paraId="243B7D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e; // 重新抛出</w:t>
      </w:r>
    </w:p>
    <w:p w14:paraId="3701A6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096561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RuntimeException("付款单保存成功，但提交过程中发生异常: " + e.getMessage(), e);</w:t>
      </w:r>
    </w:p>
    <w:p w14:paraId="47372F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FA33C8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7478F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6B060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带重试机制的提交调用</w:t>
      </w:r>
    </w:p>
    <w:p w14:paraId="7DAD23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最多重试3次，指数退避策略</w:t>
      </w:r>
    </w:p>
    <w:p w14:paraId="0C9AA1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submitParams 提交参数</w:t>
      </w:r>
    </w:p>
    <w:p w14:paraId="1443F63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提交结果字符串</w:t>
      </w:r>
    </w:p>
    <w:p w14:paraId="6636C2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DFA13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@Retryable(value = {Exception.class}, maxAttempts = 3, backoff = @Backoff(delay = 1000, multiplier = 2.0, maxDelay = 10000))</w:t>
      </w:r>
    </w:p>
    <w:p w14:paraId="3A6A38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callSubmitWithRetry(PaymentBillSubmitParamsRequest submitParams) throws Exception {</w:t>
      </w:r>
    </w:p>
    <w:p w14:paraId="6238AD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 = jsonUtils.toJson(submitParams);</w:t>
      </w:r>
    </w:p>
    <w:p w14:paraId="644165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logger.debug("尝试调用金蝶提交API，参数: {}", json);</w:t>
      </w:r>
    </w:p>
    <w:p w14:paraId="2EBBBB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k3CloudApi.submit(KingdeeConstant.AP_PAY_BILL_SUBMIT_FORM_ID, json);</w:t>
      </w:r>
    </w:p>
    <w:p w14:paraId="52664B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08314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89104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提交重试失败后的恢复方法</w:t>
      </w:r>
    </w:p>
    <w:p w14:paraId="439624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ex           异常</w:t>
      </w:r>
    </w:p>
    <w:p w14:paraId="035583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submitParams 提交参数</w:t>
      </w:r>
    </w:p>
    <w:p w14:paraId="077026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失败结果</w:t>
      </w:r>
    </w:p>
    <w:p w14:paraId="2551A2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C1741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@Recover</w:t>
      </w:r>
    </w:p>
    <w:p w14:paraId="1EC6BD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recoverSubmit(Exception ex, PaymentBillSubmitParamsRequest submitParams) {</w:t>
      </w:r>
    </w:p>
    <w:p w14:paraId="7A92D5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logger.error("提交付款单重试失败，参数: {}, 异常: {}", submitParams, ex.getMessage(), ex);</w:t>
      </w:r>
    </w:p>
    <w:p w14:paraId="13271F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throw new RuntimeException("提交付款单失败，已重试3次: " + ex.getMessage(), ex);</w:t>
      </w:r>
    </w:p>
    <w:p w14:paraId="2650C8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7A8EC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2AA5C0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BaseResponse&lt;SaveSupplierResponse&gt; saveSupplier(SupplierSimpleFlatDTO supplierSimpleFlatDTO) {</w:t>
      </w:r>
    </w:p>
    <w:p w14:paraId="686C75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557A16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1. 参数校验 - 有问题直接抛异常</w:t>
      </w:r>
    </w:p>
    <w:p w14:paraId="510CA8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validateSupplierSaveRequest(supplierSimpleFlatDTO);</w:t>
      </w:r>
    </w:p>
    <w:p w14:paraId="43ADAD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2. 构建请求对象</w:t>
      </w:r>
    </w:p>
    <w:p w14:paraId="0D3EB6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SupplierSaveRequest request = buildSupplierSaveRequest(supplierSimpleFlatDTO);</w:t>
      </w:r>
    </w:p>
    <w:p w14:paraId="02481D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3. 保存供应商 - 失败直接抛异常</w:t>
      </w:r>
    </w:p>
    <w:p w14:paraId="2680F1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SaveSupplierResponse saveResult = performSupplierSaveWithException(request);</w:t>
      </w:r>
    </w:p>
    <w:p w14:paraId="62965A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logger.info("供应商保存成功，供应商ID: {}, 供应商编码: {}",</w:t>
      </w:r>
    </w:p>
    <w:p w14:paraId="777AB3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saveResult.getId(), saveResult.getNumber());</w:t>
      </w:r>
    </w:p>
    <w:p w14:paraId="5CA967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BaseResponse.success("保存成功", saveResult);</w:t>
      </w:r>
    </w:p>
    <w:p w14:paraId="681BDE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3D4B6A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logger.error("供应商处理失败: {}", e.getMessage(), e);</w:t>
      </w:r>
    </w:p>
    <w:p w14:paraId="7EF606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BaseResponse.error("供应商处理失败: " + e.getMessage());</w:t>
      </w:r>
    </w:p>
    <w:p w14:paraId="3AC4DB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232F1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11B6F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2F606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校验供应商保存请求参数</w:t>
      </w:r>
    </w:p>
    <w:p w14:paraId="63EF56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supplierSimpleFlatDTO 供应商数据</w:t>
      </w:r>
    </w:p>
    <w:p w14:paraId="5FE858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4DD8A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validateSupplierSaveRequest(SupplierSimpleFlatDTO supplierSimpleFlatDTO) {</w:t>
      </w:r>
    </w:p>
    <w:p w14:paraId="73D3A3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(ObjectUtil.isNull(supplierSimpleFlatDTO)) {</w:t>
      </w:r>
    </w:p>
    <w:p w14:paraId="1FA81B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RuntimeException("供应商数据不能为空");</w:t>
      </w:r>
    </w:p>
    <w:p w14:paraId="3D8FFF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A22F04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校验必填字段（只校验四个核心字段）</w:t>
      </w:r>
    </w:p>
    <w:p w14:paraId="49280B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(StrUtil.isBlank(supplierSimpleFlatDTO.getName())) {</w:t>
      </w:r>
    </w:p>
    <w:p w14:paraId="532F7B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RuntimeException("供应商名称不能为空");</w:t>
      </w:r>
    </w:p>
    <w:p w14:paraId="0BDA1D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46C06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(StrUtil.isBlank(supplierSimpleFlatDTO.getShortName())) {</w:t>
      </w:r>
    </w:p>
    <w:p w14:paraId="454A29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RuntimeException("供应商简称不能为空");</w:t>
      </w:r>
    </w:p>
    <w:p w14:paraId="391B57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0E8B6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(StrUtil.isBlank(supplierSimpleFlatDTO.getCreateOrgIdNumber())) {</w:t>
      </w:r>
    </w:p>
    <w:p w14:paraId="6F8EAD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RuntimeException("创建组织不能为空");</w:t>
      </w:r>
    </w:p>
    <w:p w14:paraId="6D5069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01FD3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(StrUtil.isBlank(supplierSimpleFlatDTO.getUseOrgIdNumber())) {</w:t>
      </w:r>
    </w:p>
    <w:p w14:paraId="719C91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RuntimeException("使用组织不能为空");</w:t>
      </w:r>
    </w:p>
    <w:p w14:paraId="7DD1BC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D64B1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9D8DD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3F5FA1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构建供应商保存请求对象</w:t>
      </w:r>
    </w:p>
    <w:p w14:paraId="40FC49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supplierSimpleFlatDTO 供应商数据</w:t>
      </w:r>
    </w:p>
    <w:p w14:paraId="39C19EE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保存请求对象</w:t>
      </w:r>
    </w:p>
    <w:p w14:paraId="01C7AF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7FBF2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SupplierSaveRequest buildSupplierSaveRequest(SupplierSimpleFlatDTO supplierSimpleFlatDTO) {</w:t>
      </w:r>
    </w:p>
    <w:p w14:paraId="130216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SupplierSaveRequest request = new SupplierSaveRequest();</w:t>
      </w:r>
    </w:p>
    <w:p w14:paraId="4994DF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SupplierModelRequest supplierModel = SupplierConverter.convertSimpleToModel(supplierSimpleFlatDTO);</w:t>
      </w:r>
    </w:p>
    <w:p w14:paraId="244E7E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request.setModel(supplierModel);</w:t>
      </w:r>
    </w:p>
    <w:p w14:paraId="777CDA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request;</w:t>
      </w:r>
    </w:p>
    <w:p w14:paraId="61C238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5E32B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0B127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执行供应商保存操作 - 抛异常版本</w:t>
      </w:r>
    </w:p>
    <w:p w14:paraId="3505A1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49CDD1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4CCE9C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DC514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SaveSupplierResponse performSupplierSaveWithException(SupplierSaveRequest request) {</w:t>
      </w:r>
    </w:p>
    <w:p w14:paraId="37ADFC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saveResult;</w:t>
      </w:r>
    </w:p>
    <w:p w14:paraId="67A8FA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1C5178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saveResult = callSupplierSaveWithRetry(request);</w:t>
      </w:r>
    </w:p>
    <w:p w14:paraId="270AE1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logger.info("saveResult {}", saveResult);</w:t>
      </w:r>
    </w:p>
    <w:p w14:paraId="5AD51D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52D5B9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RuntimeException("保存供应商API调用失败: " + e.getMessage(), e);</w:t>
      </w:r>
    </w:p>
    <w:p w14:paraId="73B03A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FFBFE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解析响应结果</w:t>
      </w:r>
    </w:p>
    <w:p w14:paraId="1D2C23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SupplierSaveResponse saveResponse = jsonUtils.fromJson(saveResult, SupplierSaveResponse.class);</w:t>
      </w:r>
    </w:p>
    <w:p w14:paraId="186089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logger.info("saveResponse {}", JSONUtil.toJsonStr(saveResponse));</w:t>
      </w:r>
    </w:p>
    <w:p w14:paraId="4C2F5D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校验响应数据</w:t>
      </w:r>
    </w:p>
    <w:p w14:paraId="000D6A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(ObjectUtil.isNull(saveResponse.getResult()) || ObjectUtil.isNull(saveResponse.getResult().getResponseStatus())) {</w:t>
      </w:r>
    </w:p>
    <w:p w14:paraId="3AA2ED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RuntimeException("保存供应商响应数据异常");</w:t>
      </w:r>
    </w:p>
    <w:p w14:paraId="2F95FE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E20FE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(!saveResponse.getResult().getResponseStatus().getIsSuccess()) {</w:t>
      </w:r>
    </w:p>
    <w:p w14:paraId="2E1CA9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errorMsg = buildSupplierErrorMessage("保存", saveResponse.getResult().getResponseStatus().getMsgCode());</w:t>
      </w:r>
    </w:p>
    <w:p w14:paraId="384007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RuntimeException(errorMsg);</w:t>
      </w:r>
    </w:p>
    <w:p w14:paraId="72A7A0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87C53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id = saveResponse.getResult().getId();</w:t>
      </w:r>
    </w:p>
    <w:p w14:paraId="3B1C53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number = saveResponse.getResult().getNumber();</w:t>
      </w:r>
    </w:p>
    <w:p w14:paraId="788886E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SaveSupplierResponse.builder().id(id).number(number).build();</w:t>
      </w:r>
    </w:p>
    <w:p w14:paraId="22A0D6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2B527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C3475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带重试机制的供应商保存调用</w:t>
      </w:r>
    </w:p>
    <w:p w14:paraId="64B3E5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最多重试3次，指数退避策略</w:t>
      </w:r>
    </w:p>
    <w:p w14:paraId="61E5A4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417CE3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保存结果字符串</w:t>
      </w:r>
    </w:p>
    <w:p w14:paraId="4AB020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0CB97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@Retryable(value = {Exception.class}, maxAttempts = 3, backoff = @Backoff(delay = 1000, multiplier = 2.0, maxDelay = 10000))</w:t>
      </w:r>
    </w:p>
    <w:p w14:paraId="1DE8EC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callSupplierSaveWithRetry(SupplierSaveRequest request) throws Exception {</w:t>
      </w:r>
    </w:p>
    <w:p w14:paraId="2D5322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 = jsonUtils.toJson(request);</w:t>
      </w:r>
    </w:p>
    <w:p w14:paraId="7E79D6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logger.info("尝试调用金蝶保存供应商API，参数: {}", json);</w:t>
      </w:r>
    </w:p>
    <w:p w14:paraId="262330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k3CloudApi.save(KingdeeConstant.BD_SUPPLIER_FORM_ID, json);</w:t>
      </w:r>
    </w:p>
    <w:p w14:paraId="367B6F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1B1877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C041B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供应商保存重试失败后的恢复方法</w:t>
      </w:r>
    </w:p>
    <w:p w14:paraId="2708F9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ex      异常</w:t>
      </w:r>
    </w:p>
    <w:p w14:paraId="5CC5A0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229B03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失败结果</w:t>
      </w:r>
    </w:p>
    <w:p w14:paraId="6DE123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2B34A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@Recover</w:t>
      </w:r>
    </w:p>
    <w:p w14:paraId="43C1FB2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recoverSupplierSave(Exception ex, SupplierSaveRequest request) {</w:t>
      </w:r>
    </w:p>
    <w:p w14:paraId="314633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logger.error("保存供应商重试失败，供应商名称: {}, 异常: {}",</w:t>
      </w:r>
    </w:p>
    <w:p w14:paraId="14A658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request.getModel().getFName(), ex.getMessage(), ex);</w:t>
      </w:r>
    </w:p>
    <w:p w14:paraId="2AF4D7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throw new RuntimeException("保存供应商失败，已重试3次: " + ex.getMessage(), ex);</w:t>
      </w:r>
    </w:p>
    <w:p w14:paraId="381449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1D54A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56BDA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构建供应商错误消息</w:t>
      </w:r>
    </w:p>
    <w:p w14:paraId="52676E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operation 操作类型</w:t>
      </w:r>
    </w:p>
    <w:p w14:paraId="05D6BA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msgCode   错误代码</w:t>
      </w:r>
    </w:p>
    <w:p w14:paraId="5C5F60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错误消息</w:t>
      </w:r>
    </w:p>
    <w:p w14:paraId="2CB1BD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BB3AA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buildSupplierErrorMessage(String operation, Integer msgCode) {</w:t>
      </w:r>
    </w:p>
    <w:p w14:paraId="1CFB40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StrUtil.format("供应商{}失败{}", operation,</w:t>
      </w:r>
    </w:p>
    <w:p w14:paraId="469E6D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ObjectUtil.isNotNull(msgCode) ? ": " + msgCode : "");</w:t>
      </w:r>
    </w:p>
    <w:p w14:paraId="1C515E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82664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3E7916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BaseResponse&lt;SaveReceivableBillResponse&gt; saveReceivableBill(ReceivableBillFlatDTO receivableBillFlatDTO) {</w:t>
      </w:r>
    </w:p>
    <w:p w14:paraId="0347E6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262231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1. 参数校验 - 有问题直接抛异常</w:t>
      </w:r>
    </w:p>
    <w:p w14:paraId="50EB8C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validateReceivableBillSaveRequest(receivableBillFlatDTO);</w:t>
      </w:r>
    </w:p>
    <w:p w14:paraId="26E800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2. 构建请求对象</w:t>
      </w:r>
    </w:p>
    <w:p w14:paraId="1EC349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ReceivableBillSaveRequest request = buildReceivableBillSaveRequest(receivableBillFlatDTO);</w:t>
      </w:r>
    </w:p>
    <w:p w14:paraId="529E5C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logger.info("应收单请求参数{}", JSONUtil.toJsonStr(request));</w:t>
      </w:r>
    </w:p>
    <w:p w14:paraId="3412D7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3. 保存应收单 - 失败直接抛异常</w:t>
      </w:r>
    </w:p>
    <w:p w14:paraId="34A60A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SaveReceivableBillResponse saveResult = performReceivableBillSaveWithException(request);</w:t>
      </w:r>
    </w:p>
    <w:p w14:paraId="01C4CB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logger.info("应收单保存成功，单据ID: {}, 单据编号: {}",</w:t>
      </w:r>
    </w:p>
    <w:p w14:paraId="54DD39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saveResult.getId(), saveResult.getNumber());</w:t>
      </w:r>
    </w:p>
    <w:p w14:paraId="43B5C2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BaseResponse.success("保存成功", saveResult);</w:t>
      </w:r>
    </w:p>
    <w:p w14:paraId="1C4169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275D68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logger.error("应收单处理失败: {}", e.getMessage(), e);</w:t>
      </w:r>
    </w:p>
    <w:p w14:paraId="400B62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BaseResponse.error("应收单处理失败: " + e.getMessage());</w:t>
      </w:r>
    </w:p>
    <w:p w14:paraId="481884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B722B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3415A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0A9FB8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List&lt;ExchangeRateItemResponse&gt; queryExchangeRateList() {</w:t>
      </w:r>
    </w:p>
    <w:p w14:paraId="072EE3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构建查询请求对象</w:t>
      </w:r>
    </w:p>
    <w:p w14:paraId="5A8113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KingdeeBillQueryRequest queryRequest = buildKingdeeBillQueryRequest(</w:t>
      </w:r>
    </w:p>
    <w:p w14:paraId="3DF753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"BD_Rate",</w:t>
      </w:r>
    </w:p>
    <w:p w14:paraId="45403F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ExchangeRateFieldEnum.getAllFieldsAsString()</w:t>
      </w:r>
    </w:p>
    <w:p w14:paraId="4B5798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);</w:t>
      </w:r>
    </w:p>
    <w:p w14:paraId="334A07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jsonData = jsonUtils.toJson(queryRequest);</w:t>
      </w:r>
    </w:p>
    <w:p w14:paraId="359E1B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06FBFE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调用接口</w:t>
      </w:r>
    </w:p>
    <w:p w14:paraId="5851D67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resultJson = String.valueOf(k3CloudApi.executeBillQuery(jsonData));</w:t>
      </w:r>
    </w:p>
    <w:p w14:paraId="1BCF7C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logger.info("接口返回结果: " + resultJson);</w:t>
      </w:r>
    </w:p>
    <w:p w14:paraId="1F5866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解析返回的JSON数据为二维数组</w:t>
      </w:r>
    </w:p>
    <w:p w14:paraId="35012F0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List&lt;List&lt;Object&gt;&gt; rawData = KingdeeJsonParseUtil.parseJsonToRawData(resultJson);</w:t>
      </w:r>
    </w:p>
    <w:p w14:paraId="5079AB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转换为ExchangeRateItem列表</w:t>
      </w:r>
    </w:p>
    <w:p w14:paraId="02B1A8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List&lt;ExchangeRateItem&gt; items = KingdeeDataParseUtil.convertRawDataToExchangeRateItems(rawData);</w:t>
      </w:r>
    </w:p>
    <w:p w14:paraId="57F99F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(items == null || items.isEmpty()) {</w:t>
      </w:r>
    </w:p>
    <w:p w14:paraId="2363FC7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new ArrayList&lt;&gt;();</w:t>
      </w:r>
    </w:p>
    <w:p w14:paraId="4148FA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7B020C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items.stream()</w:t>
      </w:r>
    </w:p>
    <w:p w14:paraId="44D337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.map(item -&gt; {</w:t>
      </w:r>
    </w:p>
    <w:p w14:paraId="132C59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// 设置状态转换字段</w:t>
      </w:r>
    </w:p>
    <w:p w14:paraId="0CF587D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KingdeeDataParseUtil.setForbidStatusFields(item);</w:t>
      </w:r>
    </w:p>
    <w:p w14:paraId="554531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ExchangeRateItemResponse responseItem = new ExchangeRateItemResponse();</w:t>
      </w:r>
    </w:p>
    <w:p w14:paraId="3402CD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BeanUtil.copyProperties(item, responseItem);</w:t>
      </w:r>
    </w:p>
    <w:p w14:paraId="7CEF72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return responseItem;</w:t>
      </w:r>
    </w:p>
    <w:p w14:paraId="2325A7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})</w:t>
      </w:r>
    </w:p>
    <w:p w14:paraId="10F0BD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.collect(Collectors.toList());</w:t>
      </w:r>
    </w:p>
    <w:p w14:paraId="4C6864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57E0CB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logger.error("查询汇率失败: {}", e.getMessage(), e);</w:t>
      </w:r>
    </w:p>
    <w:p w14:paraId="5C0442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RuntimeException("查询汇率失败: " + e.getMessage(), e);</w:t>
      </w:r>
    </w:p>
    <w:p w14:paraId="05B306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BE8A1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5B285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385F70A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List&lt;CurrencyResponse&gt; queryCurrencyList() {</w:t>
      </w:r>
    </w:p>
    <w:p w14:paraId="59FCCC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构建查询请求对象</w:t>
      </w:r>
    </w:p>
    <w:p w14:paraId="48F4EF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KingdeeBillQueryRequest queryRequest = buildKingdeeBillQueryRequest(</w:t>
      </w:r>
    </w:p>
    <w:p w14:paraId="0E0127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"BD_Currency",</w:t>
      </w:r>
    </w:p>
    <w:p w14:paraId="247B4F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CurrencyFieldEnum.getAllFieldsAsString()</w:t>
      </w:r>
    </w:p>
    <w:p w14:paraId="450061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);</w:t>
      </w:r>
    </w:p>
    <w:p w14:paraId="31158F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jsonData = jsonUtils.toJson(queryRequest);</w:t>
      </w:r>
    </w:p>
    <w:p w14:paraId="41BB7F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65B6CA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//调用接口</w:t>
      </w:r>
    </w:p>
    <w:p w14:paraId="34AB92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resultJson = String.valueOf(k3CloudApi.executeBillQuery(jsonData));</w:t>
      </w:r>
    </w:p>
    <w:p w14:paraId="414468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logger.info("币种信息接口返回结果: " + resultJson);</w:t>
      </w:r>
    </w:p>
    <w:p w14:paraId="4BD780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解析JSON数据为二维数组</w:t>
      </w:r>
    </w:p>
    <w:p w14:paraId="3FD3DD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List&lt;List&lt;Object&gt;&gt; rawData = KingdeeJsonParseUtil.parseJsonToRawData(resultJson);</w:t>
      </w:r>
    </w:p>
    <w:p w14:paraId="2E1455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转换为币种响应对象列表</w:t>
      </w:r>
    </w:p>
    <w:p w14:paraId="6C0E4D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List&lt;CurrencyResponse&gt; currencyList = new ArrayList&lt;&gt;();</w:t>
      </w:r>
    </w:p>
    <w:p w14:paraId="4E83FA7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for (List&lt;Object&gt; item : rawData) {</w:t>
      </w:r>
    </w:p>
    <w:p w14:paraId="2AFC59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CurrencyResponse currency = convertArrayToCurrencyResponse(item);</w:t>
      </w:r>
    </w:p>
    <w:p w14:paraId="38215B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if (currency != null) {</w:t>
      </w:r>
    </w:p>
    <w:p w14:paraId="1EA9AB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currencyList.add(currency);</w:t>
      </w:r>
    </w:p>
    <w:p w14:paraId="31CB53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083A27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329D55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logger.info("成功解析{}条币种信息", currencyList.size());</w:t>
      </w:r>
    </w:p>
    <w:p w14:paraId="40C4DC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currencyList;</w:t>
      </w:r>
    </w:p>
    <w:p w14:paraId="048606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0FDB8C5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logger.error("查询币种列表失败: {}", e.getMessage(), e);</w:t>
      </w:r>
    </w:p>
    <w:p w14:paraId="796080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RuntimeException("查询币种列表失败: " + e.getMessage(), e);</w:t>
      </w:r>
    </w:p>
    <w:p w14:paraId="406DDB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D4B86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CE3AA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@Override</w:t>
      </w:r>
    </w:p>
    <w:p w14:paraId="72D1D0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List&lt;PaymentPurposeResponse&gt; queryPaymentPurposeList() {</w:t>
      </w:r>
    </w:p>
    <w:p w14:paraId="2A1144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构建查询请求对象</w:t>
      </w:r>
    </w:p>
    <w:p w14:paraId="1BEBE8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KingdeeBillQueryRequest queryRequest = buildKingdeeBillQueryRequest(</w:t>
      </w:r>
    </w:p>
    <w:p w14:paraId="5EB9AF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"CN_RECPAYPURPOSE",</w:t>
      </w:r>
    </w:p>
    <w:p w14:paraId="04559F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PaymentPurposeFieldEnum.getAllFieldsAsString()</w:t>
      </w:r>
    </w:p>
    <w:p w14:paraId="387AED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);</w:t>
      </w:r>
    </w:p>
    <w:p w14:paraId="007F08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jsonData = jsonUtils.toJson(queryRequest);</w:t>
      </w:r>
    </w:p>
    <w:p w14:paraId="7161E9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18AD83E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//调用接口</w:t>
      </w:r>
    </w:p>
    <w:p w14:paraId="0685E6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resultJson = String.valueOf(k3CloudApi.executeBillQuery(jsonData));</w:t>
      </w:r>
    </w:p>
    <w:p w14:paraId="5213F9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logger.info("付款用途信息接口返回结果: " + resultJson);</w:t>
      </w:r>
    </w:p>
    <w:p w14:paraId="56CECF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解析JSON数据为二维数组</w:t>
      </w:r>
    </w:p>
    <w:p w14:paraId="14594C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List&lt;List&lt;Object&gt;&gt; rawData = KingdeeJsonParseUtil.parseJsonToRawData(resultJson);</w:t>
      </w:r>
    </w:p>
    <w:p w14:paraId="5FF732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转换为付款用途响应对象列表</w:t>
      </w:r>
    </w:p>
    <w:p w14:paraId="79BB7E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List&lt;PaymentPurposeResponse&gt; paymentPurposeList = new ArrayList&lt;&gt;();</w:t>
      </w:r>
    </w:p>
    <w:p w14:paraId="0DF7A5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for (List&lt;Object&gt; item : rawData) {</w:t>
      </w:r>
    </w:p>
    <w:p w14:paraId="5B70D0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PaymentPurposeResponse paymentPurpose = convertArrayToPaymentPurposeResponse(item);</w:t>
      </w:r>
    </w:p>
    <w:p w14:paraId="7EE241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if (ObjectUtil.isNotNull(paymentPurpose)) {</w:t>
      </w:r>
    </w:p>
    <w:p w14:paraId="69B491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paymentPurposeList.add(paymentPurpose);</w:t>
      </w:r>
    </w:p>
    <w:p w14:paraId="4975D5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3BC65F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1D80128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logger.info("成功解析{}条付款用途信息", paymentPurposeList.size());</w:t>
      </w:r>
    </w:p>
    <w:p w14:paraId="7D8D94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paymentPurposeList;</w:t>
      </w:r>
    </w:p>
    <w:p w14:paraId="34DD6D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7B493C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logger.error("查询付款用途列表失败: {}", e.getMessage(), e);</w:t>
      </w:r>
    </w:p>
    <w:p w14:paraId="2E1977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RuntimeException("查询付款用途列表失败: " + e.getMessage(), e);</w:t>
      </w:r>
    </w:p>
    <w:p w14:paraId="1D6F36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15A87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5D4F3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D0E7B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校验应收单保存请求参数</w:t>
      </w:r>
    </w:p>
    <w:p w14:paraId="683DFD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receivableBillFlatDTO 应收单数据</w:t>
      </w:r>
    </w:p>
    <w:p w14:paraId="3E431F0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5808F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void validateReceivableBillSaveRequest(ReceivableBillFlatDTO receivableBillFlatDTO) {</w:t>
      </w:r>
    </w:p>
    <w:p w14:paraId="410F87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(ObjectUtil.isNull(receivableBillFlatDTO)) {</w:t>
      </w:r>
    </w:p>
    <w:p w14:paraId="7E5B00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RuntimeException("应收单数据不能为空");</w:t>
      </w:r>
    </w:p>
    <w:p w14:paraId="2F7176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B02F4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校验必填字段</w:t>
      </w:r>
    </w:p>
    <w:p w14:paraId="7039B5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(StrUtil.isBlank(receivableBillFlatDTO.getDate())) {</w:t>
      </w:r>
    </w:p>
    <w:p w14:paraId="067D8B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RuntimeException("业务日期不能为空");</w:t>
      </w:r>
    </w:p>
    <w:p w14:paraId="3A9921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36425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(StrUtil.isBlank(receivableBillFlatDTO.getSettleOrgNumber())) {</w:t>
      </w:r>
    </w:p>
    <w:p w14:paraId="319C05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RuntimeException("结算组织不能为空");</w:t>
      </w:r>
    </w:p>
    <w:p w14:paraId="3A0175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F99E1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(StrUtil.isBlank(receivableBillFlatDTO.getCurrencyNumber())) {</w:t>
      </w:r>
    </w:p>
    <w:p w14:paraId="78908F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RuntimeException("币别不能为空");</w:t>
      </w:r>
    </w:p>
    <w:p w14:paraId="3ED672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9BD2E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(StrUtil.isBlank(receivableBillFlatDTO.getBillTypeNumber())) {</w:t>
      </w:r>
    </w:p>
    <w:p w14:paraId="575394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RuntimeException("单据类型不能为空");</w:t>
      </w:r>
    </w:p>
    <w:p w14:paraId="610B95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7C8B3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(StrUtil.isBlank(receivableBillFlatDTO.getEndDate())) {</w:t>
      </w:r>
    </w:p>
    <w:p w14:paraId="1106ED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RuntimeException("到期日不能为空");</w:t>
      </w:r>
    </w:p>
    <w:p w14:paraId="7357C3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70429B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(StrUtil.isBlank(receivableBillFlatDTO.getCustomerNumber())) {</w:t>
      </w:r>
    </w:p>
    <w:p w14:paraId="5FF340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RuntimeException("客户不能为空");</w:t>
      </w:r>
    </w:p>
    <w:p w14:paraId="3754E2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1C8C18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(StrUtil.isBlank(receivableBillFlatDTO.getPayOrgNumber())) {</w:t>
      </w:r>
    </w:p>
    <w:p w14:paraId="59A801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RuntimeException("收款组织不能为空");</w:t>
      </w:r>
    </w:p>
    <w:p w14:paraId="37A446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97E59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(StrUtil.isBlank(receivableBillFlatDTO.getAccntTimeJudgeTime())) {</w:t>
      </w:r>
    </w:p>
    <w:p w14:paraId="33C35C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RuntimeException("到期日计算日期不能为空");</w:t>
      </w:r>
    </w:p>
    <w:p w14:paraId="67AEDD9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14202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(StrUtil.isBlank(receivableBillFlatDTO.getMainBookStdCurrNumber())) {</w:t>
      </w:r>
    </w:p>
    <w:p w14:paraId="6ED788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RuntimeException("本位币不能为空");</w:t>
      </w:r>
    </w:p>
    <w:p w14:paraId="4E1EF1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BD203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(StrUtil.isBlank(receivableBillFlatDTO.getExchangeTypeNumber())) {</w:t>
      </w:r>
    </w:p>
    <w:p w14:paraId="341E3A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RuntimeException("汇率类型不能为空");</w:t>
      </w:r>
    </w:p>
    <w:p w14:paraId="3ACD8F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C5409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AE773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AF9CD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构建应收单保存请求对象</w:t>
      </w:r>
    </w:p>
    <w:p w14:paraId="1BCB6D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receivableBillFlatDTO 应收单数据</w:t>
      </w:r>
    </w:p>
    <w:p w14:paraId="2352023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保存请求对象</w:t>
      </w:r>
    </w:p>
    <w:p w14:paraId="5BEC68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07186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ReceivableBillSaveRequest buildReceivableBillSaveRequest(ReceivableBillFlatDTO receivableBillFlatDTO) {</w:t>
      </w:r>
    </w:p>
    <w:p w14:paraId="20A338F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ReceivableBillSaveRequest request = new ReceivableBillSaveRequest();</w:t>
      </w:r>
    </w:p>
    <w:p w14:paraId="45E041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设置默认值字段，确保与金蝶API文档要求一致</w:t>
      </w:r>
    </w:p>
    <w:p w14:paraId="25E778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request.setNeedUpDateFields(new ArrayList&lt;&gt;());</w:t>
      </w:r>
    </w:p>
    <w:p w14:paraId="5AF2A8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request.setNeedReturnFields(new ArrayList&lt;&gt;());</w:t>
      </w:r>
    </w:p>
    <w:p w14:paraId="03BB63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转换Model对象</w:t>
      </w:r>
    </w:p>
    <w:p w14:paraId="6AE50EF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ReceivableBillModelRequest receivableBillModel = ReceivableBillConverter.convertToModel(receivableBillFlatDTO);</w:t>
      </w:r>
    </w:p>
    <w:p w14:paraId="40BDC6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(ObjectUtil.isNull(receivableBillModel)) {</w:t>
      </w:r>
    </w:p>
    <w:p w14:paraId="03E24A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RuntimeException("应收单模型数据转换失败，Model对象为null");</w:t>
      </w:r>
    </w:p>
    <w:p w14:paraId="523935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A50DE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request.setModel(receivableBillModel);</w:t>
      </w:r>
    </w:p>
    <w:p w14:paraId="4293AC5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验证Model字段是否已设置</w:t>
      </w:r>
    </w:p>
    <w:p w14:paraId="0FA287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(ObjectUtil.isNull(request.getModel())) {</w:t>
      </w:r>
    </w:p>
    <w:p w14:paraId="3F6793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RuntimeException("应收单模型数据设置失败，Model字段为null");</w:t>
      </w:r>
    </w:p>
    <w:p w14:paraId="257653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06B0A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打印请求内容，便于调试</w:t>
      </w:r>
    </w:p>
    <w:p w14:paraId="082B79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requestJson = jsonUtils.toJson(request);</w:t>
      </w:r>
    </w:p>
    <w:p w14:paraId="10CBAE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logger.info("应收单保存请求内容: {}", requestJson);</w:t>
      </w:r>
    </w:p>
    <w:p w14:paraId="49919C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验证Model字段是否在JSON中</w:t>
      </w:r>
    </w:p>
    <w:p w14:paraId="016CBF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(!requestJson.contains("\"Model\"")) {</w:t>
      </w:r>
    </w:p>
    <w:p w14:paraId="5C8164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logger.error("应收单保存请求JSON中缺少Model字段，完整JSON: {}", requestJson);</w:t>
      </w:r>
    </w:p>
    <w:p w14:paraId="25BAE5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RuntimeException("应收单保存请求JSON中缺少Model字段");</w:t>
      </w:r>
    </w:p>
    <w:p w14:paraId="7D6830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B6C6F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request;</w:t>
      </w:r>
    </w:p>
    <w:p w14:paraId="2F53D0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54E3F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3B967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执行应收单保存操作 - 抛异常版本</w:t>
      </w:r>
    </w:p>
    <w:p w14:paraId="6982D9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7C5070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</w:t>
      </w:r>
    </w:p>
    <w:p w14:paraId="1455CD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B9E73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SaveReceivableBillResponse performReceivableBillSaveWithException(ReceivableBillSaveRequest request) {</w:t>
      </w:r>
    </w:p>
    <w:p w14:paraId="146EE7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saveResult;</w:t>
      </w:r>
    </w:p>
    <w:p w14:paraId="294479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7099AB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saveResult = callReceivableBillSaveWithRetry(request);</w:t>
      </w:r>
    </w:p>
    <w:p w14:paraId="22BB79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11C0F8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RuntimeException("保存应收单API调用失败: " + e.getMessage(), e);</w:t>
      </w:r>
    </w:p>
    <w:p w14:paraId="193CE0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79D95A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ReceivableBillSaveResponse saveResponse = jsonUtils.fromJson(saveResult, ReceivableBillSaveResponse.class);</w:t>
      </w:r>
    </w:p>
    <w:p w14:paraId="07B059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校验响应数据</w:t>
      </w:r>
    </w:p>
    <w:p w14:paraId="455D07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(ObjectUtil.isNull(saveResponse.getResult()) || ObjectUtil.isNull(saveResponse.getResult().getResponseStatus())) {</w:t>
      </w:r>
    </w:p>
    <w:p w14:paraId="0A01A5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RuntimeException("保存应收单响应数据异常");</w:t>
      </w:r>
    </w:p>
    <w:p w14:paraId="779539E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8BC129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(!saveResponse.getResult().getResponseStatus().getIsSuccess()) {</w:t>
      </w:r>
    </w:p>
    <w:p w14:paraId="4E1CA2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errorMsg = buildReceivableBillErrorMessage("保存", saveResponse.getResult().getResponseStatus().getMsgCode());</w:t>
      </w:r>
    </w:p>
    <w:p w14:paraId="2E82D6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RuntimeException(errorMsg);</w:t>
      </w:r>
    </w:p>
    <w:p w14:paraId="5B868D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38261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id = saveResponse.getResult().getId();</w:t>
      </w:r>
    </w:p>
    <w:p w14:paraId="5572D80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number = saveResponse.getResult().getNumber();</w:t>
      </w:r>
    </w:p>
    <w:p w14:paraId="0A6800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SaveReceivableBillResponse.builder().id(id).number(number).build();</w:t>
      </w:r>
    </w:p>
    <w:p w14:paraId="5CA019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70501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F785E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带重试机制的应收单保存调用</w:t>
      </w:r>
    </w:p>
    <w:p w14:paraId="72283E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最多重试3次，指数退避策略</w:t>
      </w:r>
    </w:p>
    <w:p w14:paraId="7DECA9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24B94F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保存结果字符串</w:t>
      </w:r>
    </w:p>
    <w:p w14:paraId="2DED17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72C15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@Retryable(value = {Exception.class}, maxAttempts = 3, backoff = @Backoff(delay = 1000, multiplier = 2.0, maxDelay = 10000))</w:t>
      </w:r>
    </w:p>
    <w:p w14:paraId="602999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callReceivableBillSaveWithRetry(ReceivableBillSaveRequest request) throws Exception {</w:t>
      </w:r>
    </w:p>
    <w:p w14:paraId="2DC3F9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json = jsonUtils.toJson(request);</w:t>
      </w:r>
    </w:p>
    <w:p w14:paraId="4EB911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logger.debug("尝试调用金蝶保存应收单API，参数: {}", json);</w:t>
      </w:r>
    </w:p>
    <w:p w14:paraId="33CCF3A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k3CloudApi.save(KingdeeConstant.AR_RECEIVABLE_FORM_ID, json);</w:t>
      </w:r>
    </w:p>
    <w:p w14:paraId="632E6A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D6AEE9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D6A95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应收单保存重试失败后的恢复方法</w:t>
      </w:r>
    </w:p>
    <w:p w14:paraId="760262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ex      异常</w:t>
      </w:r>
    </w:p>
    <w:p w14:paraId="1B2019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request 保存请求</w:t>
      </w:r>
    </w:p>
    <w:p w14:paraId="7E161A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失败结果</w:t>
      </w:r>
    </w:p>
    <w:p w14:paraId="7B3600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39D6FB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@Recover</w:t>
      </w:r>
    </w:p>
    <w:p w14:paraId="0C7EC86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recoverReceivableBillSave(Exception ex, ReceivableBillSaveRequest request) {</w:t>
      </w:r>
    </w:p>
    <w:p w14:paraId="43B577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logger.error("保存应收单重试失败，异常: {}", ex.getMessage(), ex);</w:t>
      </w:r>
    </w:p>
    <w:p w14:paraId="7AF9A6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throw new RuntimeException("保存应收单失败，已重试3次: " + ex.getMessage(), ex);</w:t>
      </w:r>
    </w:p>
    <w:p w14:paraId="526CFA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8CF39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F643A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构建应收单错误消息</w:t>
      </w:r>
    </w:p>
    <w:p w14:paraId="19E695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operation 操作类型</w:t>
      </w:r>
    </w:p>
    <w:p w14:paraId="052DA4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msgCode   错误代码</w:t>
      </w:r>
    </w:p>
    <w:p w14:paraId="1A52F8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错误消息</w:t>
      </w:r>
    </w:p>
    <w:p w14:paraId="4D714E6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07787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buildReceivableBillErrorMessage(String operation, Integer msgCode) {</w:t>
      </w:r>
    </w:p>
    <w:p w14:paraId="256C7A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StrUtil.format("应收单{}失败{}", operation,</w:t>
      </w:r>
    </w:p>
    <w:p w14:paraId="306786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ObjectUtil.isNotNull(msgCode) ? ": " + msgCode : "");</w:t>
      </w:r>
    </w:p>
    <w:p w14:paraId="2F2B456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9C449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5BE0D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构建金蝶单据查询请求对象</w:t>
      </w:r>
    </w:p>
    <w:p w14:paraId="21459A1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formId    表单ID</w:t>
      </w:r>
    </w:p>
    <w:p w14:paraId="79A8DC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fieldKeys 字段键列表，多个字段用逗号分隔</w:t>
      </w:r>
    </w:p>
    <w:p w14:paraId="056306C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查询请求对象</w:t>
      </w:r>
    </w:p>
    <w:p w14:paraId="595841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9638F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KingdeeBillQueryRequest buildKingdeeBillQueryRequest(String formId, String fieldKeys) {</w:t>
      </w:r>
    </w:p>
    <w:p w14:paraId="23594C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KingdeeBillQueryRequest request = new KingdeeBillQueryRequest();</w:t>
      </w:r>
    </w:p>
    <w:p w14:paraId="191D0A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request.setFormId(formId);</w:t>
      </w:r>
    </w:p>
    <w:p w14:paraId="4C4717C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request.setFieldKeys(fieldKeys);</w:t>
      </w:r>
    </w:p>
    <w:p w14:paraId="092A7D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request.setFilterString(new ArrayList&lt;&gt;());</w:t>
      </w:r>
    </w:p>
    <w:p w14:paraId="7EB062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request.setOrderString("");</w:t>
      </w:r>
    </w:p>
    <w:p w14:paraId="07FD0D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request.setTopRowCount(0);</w:t>
      </w:r>
    </w:p>
    <w:p w14:paraId="2D78D9B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request.setStartRow(0);</w:t>
      </w:r>
    </w:p>
    <w:p w14:paraId="4AB23E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request.setLimit(2000);</w:t>
      </w:r>
    </w:p>
    <w:p w14:paraId="49BDA6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request.setSubSystemId("");</w:t>
      </w:r>
    </w:p>
    <w:p w14:paraId="046F14E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request;</w:t>
      </w:r>
    </w:p>
    <w:p w14:paraId="72EEFB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617FF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3EE9DC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从原始数组数据创建币种响应对象</w:t>
      </w:r>
    </w:p>
    <w:p w14:paraId="10254C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array 原始数组，格式：[币种编码, 币种名称, 禁用状态]</w:t>
      </w:r>
    </w:p>
    <w:p w14:paraId="1DF0AB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币种响应对象，如果数组为空或格式不正确则返回null</w:t>
      </w:r>
    </w:p>
    <w:p w14:paraId="39BB6C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7A7FD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CurrencyResponse convertArrayToCurrencyResponse(List&lt;Object&gt; array) {</w:t>
      </w:r>
    </w:p>
    <w:p w14:paraId="19B362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(CollUtil.isEmpty(array) || CollUtil.size(array) &lt; 3) {</w:t>
      </w:r>
    </w:p>
    <w:p w14:paraId="1CE536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null;</w:t>
      </w:r>
    </w:p>
    <w:p w14:paraId="363D48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EFF11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CurrencyResponse response = new CurrencyResponse();</w:t>
      </w:r>
    </w:p>
    <w:p w14:paraId="4FDB65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response.setCurrencyCode(parseString(array.get(0)));</w:t>
      </w:r>
    </w:p>
    <w:p w14:paraId="31CEA4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response.setCurrencyName(parseString(array.get(1)));</w:t>
      </w:r>
    </w:p>
    <w:p w14:paraId="1D97C5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状态转换：A=否(0=正常), B=是(1=停用)</w:t>
      </w:r>
    </w:p>
    <w:p w14:paraId="2240E4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forbidStatus = parseString(array.get(2));</w:t>
      </w:r>
    </w:p>
    <w:p w14:paraId="1B8C06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response.setStatus(ObjectUtil.defaultIfNull(ForbidStatusEnum.getCodeByName(forbidStatus), 0));</w:t>
      </w:r>
    </w:p>
    <w:p w14:paraId="682EB23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response.setStatusDescription(ObjectUtil.defaultIfNull(</w:t>
      </w:r>
    </w:p>
    <w:p w14:paraId="37565B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ForbidStatusEnum.getDescriptionByCode(forbidStatus), "未知"));</w:t>
      </w:r>
    </w:p>
    <w:p w14:paraId="6ABED4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response;</w:t>
      </w:r>
    </w:p>
    <w:p w14:paraId="445CF7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5E915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5A17A9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从原始数组数据创建付款用途响应对象</w:t>
      </w:r>
    </w:p>
    <w:p w14:paraId="36CAC69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array 原始数组，格式：[付款用途编码, 付款用途名称, 禁用状态]</w:t>
      </w:r>
    </w:p>
    <w:p w14:paraId="5D1D7F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付款用途响应对象，如果数组为空或格式不正确则返回null</w:t>
      </w:r>
    </w:p>
    <w:p w14:paraId="63DE3FD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15AE14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PaymentPurposeResponse convertArrayToPaymentPurposeResponse(List&lt;Object&gt; array) {</w:t>
      </w:r>
    </w:p>
    <w:p w14:paraId="65ED4E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(CollUtil.isEmpty(array) || CollUtil.size(array) &lt; 3) {</w:t>
      </w:r>
    </w:p>
    <w:p w14:paraId="568528D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null;</w:t>
      </w:r>
    </w:p>
    <w:p w14:paraId="213648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9D408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PaymentPurposeResponse response = new PaymentPurposeResponse();</w:t>
      </w:r>
    </w:p>
    <w:p w14:paraId="23EAEA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response.setPurposeCode(parseString(array.get(0)));</w:t>
      </w:r>
    </w:p>
    <w:p w14:paraId="5B2775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response.setPurposeName(parseString(array.get(1)));</w:t>
      </w:r>
    </w:p>
    <w:p w14:paraId="729F52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状态转换：A=否(0=正常), B=是(1=停用)</w:t>
      </w:r>
    </w:p>
    <w:p w14:paraId="3E1065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forbidStatus = parseString(array.get(2));</w:t>
      </w:r>
    </w:p>
    <w:p w14:paraId="1C5BD72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response.setStatus(ObjectUtil.defaultIfNull(ForbidStatusEnum.getCodeByName(forbidStatus), 0));</w:t>
      </w:r>
    </w:p>
    <w:p w14:paraId="148CC8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response.setStatusDescription(ObjectUtil.defaultIfNull(</w:t>
      </w:r>
    </w:p>
    <w:p w14:paraId="508732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ForbidStatusEnum.getDescriptionByCode(forbidStatus), "未知"));</w:t>
      </w:r>
    </w:p>
    <w:p w14:paraId="0C1623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response;</w:t>
      </w:r>
    </w:p>
    <w:p w14:paraId="52FF09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CCE7A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E399B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解析字符串</w:t>
      </w:r>
    </w:p>
    <w:p w14:paraId="7B4A6CF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obj 对象</w:t>
      </w:r>
    </w:p>
    <w:p w14:paraId="6495B5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字符串，如果对象为null则返回null</w:t>
      </w:r>
    </w:p>
    <w:p w14:paraId="2FEF5D1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599BB4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parseString(Object obj) {</w:t>
      </w:r>
    </w:p>
    <w:p w14:paraId="6F888A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(ObjectUtil.isNull(obj)) {</w:t>
      </w:r>
    </w:p>
    <w:p w14:paraId="5BDF93A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null;</w:t>
      </w:r>
    </w:p>
    <w:p w14:paraId="638556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5527B8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obj.toString().trim();</w:t>
      </w:r>
    </w:p>
    <w:p w14:paraId="236303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43941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3FF01F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KingdeeApiConfig.java ==========</w:t>
      </w:r>
    </w:p>
    <w:p w14:paraId="3782A6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com.ms.external.api.config.kingdee;</w:t>
      </w:r>
    </w:p>
    <w:p w14:paraId="1391B1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cn.hutool.core.bean.BeanUtil;</w:t>
      </w:r>
    </w:p>
    <w:p w14:paraId="111CFF4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com.kingdee.bos.webapi.entity.IdentifyInfo;</w:t>
      </w:r>
    </w:p>
    <w:p w14:paraId="40C0DC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com.kingdee.bos.webapi.sdk.K3CloudApi;</w:t>
      </w:r>
    </w:p>
    <w:p w14:paraId="223B21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org.springframework.beans.factory.annotation.Autowired;</w:t>
      </w:r>
    </w:p>
    <w:p w14:paraId="15B445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org.springframework.context.annotation.Bean;</w:t>
      </w:r>
    </w:p>
    <w:p w14:paraId="688C7A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org.springframework.context.annotation.Configuration;</w:t>
      </w:r>
    </w:p>
    <w:p w14:paraId="6E0636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org.springframework.context.annotation.Scope;</w:t>
      </w:r>
    </w:p>
    <w:p w14:paraId="1FE928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338F8B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金蝶K3Cloud API配置类</w:t>
      </w:r>
    </w:p>
    <w:p w14:paraId="3D171C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使用单例模式优化连接性能</w:t>
      </w:r>
    </w:p>
    <w:p w14:paraId="774060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21C72F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@Configuration</w:t>
      </w:r>
    </w:p>
    <w:p w14:paraId="1DF735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KingdeeApiConfig {</w:t>
      </w:r>
    </w:p>
    <w:p w14:paraId="7A4AEA7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@Autowired</w:t>
      </w:r>
    </w:p>
    <w:p w14:paraId="061245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KingdeePropertiesConfig kingdeePropertiesConfig;</w:t>
      </w:r>
    </w:p>
    <w:p w14:paraId="6B439B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103A7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创建K3CloudApi单例Bean</w:t>
      </w:r>
    </w:p>
    <w:p w14:paraId="23F10F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避免重复创建连接，提升性能</w:t>
      </w:r>
    </w:p>
    <w:p w14:paraId="2169B0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K3CloudApi实例</w:t>
      </w:r>
    </w:p>
    <w:p w14:paraId="782067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4FE24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@Bean</w:t>
      </w:r>
    </w:p>
    <w:p w14:paraId="0052E3D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@Scope("prototype")</w:t>
      </w:r>
    </w:p>
    <w:p w14:paraId="1AADCFE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K3CloudApi k3CloudApi() {</w:t>
      </w:r>
    </w:p>
    <w:p w14:paraId="2400985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IdentifyInfo iden = new IdentifyInfo();</w:t>
      </w:r>
    </w:p>
    <w:p w14:paraId="5119C1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iden.setUserName(kingdeePropertiesConfig.getUserName());</w:t>
      </w:r>
    </w:p>
    <w:p w14:paraId="44D9AD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iden.setAppId(kingdeePropertiesConfig.getAppId());</w:t>
      </w:r>
    </w:p>
    <w:p w14:paraId="1363FC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iden.setdCID(kingdeePropertiesConfig.getAcctId());</w:t>
      </w:r>
    </w:p>
    <w:p w14:paraId="3F5B60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iden.setAppSecret(kingdeePropertiesConfig.getAppSecret());</w:t>
      </w:r>
    </w:p>
    <w:p w14:paraId="03165A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iden.setServerUrl(kingdeePropertiesConfig.getUrl());</w:t>
      </w:r>
    </w:p>
    <w:p w14:paraId="4DD9B06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new K3CloudApi(iden);</w:t>
      </w:r>
    </w:p>
    <w:p w14:paraId="32F5CEA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09A31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6C441A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KingdeePropertiesConfig.java ==========</w:t>
      </w:r>
    </w:p>
    <w:p w14:paraId="4312D7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com.ms.external.api.config.kingdee;</w:t>
      </w:r>
    </w:p>
    <w:p w14:paraId="46A1DF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org.springframework.boot.context.properties.ConfigurationProperties;</w:t>
      </w:r>
    </w:p>
    <w:p w14:paraId="47AAE1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org.springframework.stereotype.Component;</w:t>
      </w:r>
    </w:p>
    <w:p w14:paraId="08D4BC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37643D3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钉钉配置属性类</w:t>
      </w:r>
    </w:p>
    <w:p w14:paraId="1592B72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25ED070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@ConfigurationProperties(prefix = "kingdee")</w:t>
      </w:r>
    </w:p>
    <w:p w14:paraId="5CFD9F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@Component</w:t>
      </w:r>
    </w:p>
    <w:p w14:paraId="64E517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class KingdeePropertiesConfig {</w:t>
      </w:r>
    </w:p>
    <w:p w14:paraId="69ED5B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63074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账套id</w:t>
      </w:r>
    </w:p>
    <w:p w14:paraId="79D75DF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8D5E9A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acctId;</w:t>
      </w:r>
    </w:p>
    <w:p w14:paraId="63DAC46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EFB06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应用id</w:t>
      </w:r>
    </w:p>
    <w:p w14:paraId="3D30B2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3F3FC2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appId;</w:t>
      </w:r>
    </w:p>
    <w:p w14:paraId="3D8FE33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3012CD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应用Secret</w:t>
      </w:r>
    </w:p>
    <w:p w14:paraId="56915D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BFAE91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appSecret;</w:t>
      </w:r>
    </w:p>
    <w:p w14:paraId="385240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CC4B2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接口</w:t>
      </w:r>
    </w:p>
    <w:p w14:paraId="4260D3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0E54C0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url;</w:t>
      </w:r>
    </w:p>
    <w:p w14:paraId="41C74E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String userName;</w:t>
      </w:r>
    </w:p>
    <w:p w14:paraId="6C8F67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String getAcctId() {</w:t>
      </w:r>
    </w:p>
    <w:p w14:paraId="5A5367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acctId;</w:t>
      </w:r>
    </w:p>
    <w:p w14:paraId="7B8FD3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4EAC91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setAcctId(String acctId) {</w:t>
      </w:r>
    </w:p>
    <w:p w14:paraId="5225A55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this.acctId = acctId;</w:t>
      </w:r>
    </w:p>
    <w:p w14:paraId="333E24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5A117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String getAppId() {</w:t>
      </w:r>
    </w:p>
    <w:p w14:paraId="0C92CB2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appId;</w:t>
      </w:r>
    </w:p>
    <w:p w14:paraId="06EC661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6544B8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setAppId(String appId) {</w:t>
      </w:r>
    </w:p>
    <w:p w14:paraId="297F12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this.appId = appId;</w:t>
      </w:r>
    </w:p>
    <w:p w14:paraId="280B973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414CC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String getAppSecret() {</w:t>
      </w:r>
    </w:p>
    <w:p w14:paraId="47B853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appSecret;</w:t>
      </w:r>
    </w:p>
    <w:p w14:paraId="690817A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12613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setAppSecret(String appSecret) {</w:t>
      </w:r>
    </w:p>
    <w:p w14:paraId="7650D9C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this.appSecret = appSecret;</w:t>
      </w:r>
    </w:p>
    <w:p w14:paraId="15AC13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4217DD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String getUrl() {</w:t>
      </w:r>
    </w:p>
    <w:p w14:paraId="6C600B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url;</w:t>
      </w:r>
    </w:p>
    <w:p w14:paraId="101634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86F4F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setUrl(String url) {</w:t>
      </w:r>
    </w:p>
    <w:p w14:paraId="7EC073C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this.url = url;</w:t>
      </w:r>
    </w:p>
    <w:p w14:paraId="320AF8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7BD1B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String getUserName() {</w:t>
      </w:r>
    </w:p>
    <w:p w14:paraId="787170F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userName;</w:t>
      </w:r>
    </w:p>
    <w:p w14:paraId="250F875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9095D2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void setUserName(String userName) {</w:t>
      </w:r>
    </w:p>
    <w:p w14:paraId="5A7A735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this.userName = userName;</w:t>
      </w:r>
    </w:p>
    <w:p w14:paraId="7074A0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00095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1E8D553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KingdeeDataParseUtil.java ==========</w:t>
      </w:r>
    </w:p>
    <w:p w14:paraId="4B63E7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com.ms.external.api.util.kingdee;</w:t>
      </w:r>
    </w:p>
    <w:p w14:paraId="3A7391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cn.hutool.core.collection.CollUtil;</w:t>
      </w:r>
    </w:p>
    <w:p w14:paraId="4C8974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cn.hutool.core.util.ObjectUtil;</w:t>
      </w:r>
    </w:p>
    <w:p w14:paraId="13FB094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cn.hutool.core.util.StrUtil;</w:t>
      </w:r>
    </w:p>
    <w:p w14:paraId="55C6CF1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com.ms.external.api.kingdee.CurrencyEnum;</w:t>
      </w:r>
    </w:p>
    <w:p w14:paraId="5F01BA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com.ms.external.api.kingdee.ExchangeRateTypeEnum;</w:t>
      </w:r>
    </w:p>
    <w:p w14:paraId="5C2FE0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com.ms.external.api.kingdee.ForbidStatusEnum;</w:t>
      </w:r>
    </w:p>
    <w:p w14:paraId="19DCDA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com.ms.external.api.response.kingdee.ExchangeRateItem;</w:t>
      </w:r>
    </w:p>
    <w:p w14:paraId="1463EB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java.time.LocalDateTime;</w:t>
      </w:r>
    </w:p>
    <w:p w14:paraId="0F8634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java.time.format.DateTimeFormatter;</w:t>
      </w:r>
    </w:p>
    <w:p w14:paraId="3D7D4C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java.util.ArrayList;</w:t>
      </w:r>
    </w:p>
    <w:p w14:paraId="3C61C78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145EC40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java.util.Optional;</w:t>
      </w:r>
    </w:p>
    <w:p w14:paraId="4D6387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6779DB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金蝶数据解析工具类</w:t>
      </w:r>
    </w:p>
    <w:p w14:paraId="620B91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用于解析金蝶K3Cloud接口返回的原始数据</w:t>
      </w:r>
    </w:p>
    <w:p w14:paraId="64E87A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72044D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final class KingdeeDataParseUtil {</w:t>
      </w:r>
    </w:p>
    <w:p w14:paraId="79B115A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7987D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私有构造函数，防止实例化</w:t>
      </w:r>
    </w:p>
    <w:p w14:paraId="1AC8EA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4E07623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KingdeeDataParseUtil() {</w:t>
      </w:r>
    </w:p>
    <w:p w14:paraId="44BACD7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throw new UnsupportedOperationException("工具类不允许实例化");</w:t>
      </w:r>
    </w:p>
    <w:p w14:paraId="7BEB63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982BBA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1128CA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解析整数</w:t>
      </w:r>
    </w:p>
    <w:p w14:paraId="7BC469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obj 待解析对象</w:t>
      </w:r>
    </w:p>
    <w:p w14:paraId="4BF752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解析后的整数Optional，如果解析失败返回Optional.empty()</w:t>
      </w:r>
    </w:p>
    <w:p w14:paraId="2A1E28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57BE95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Optional&lt;Integer&gt; parseInteger(Object obj) {</w:t>
      </w:r>
    </w:p>
    <w:p w14:paraId="404DCDE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(ObjectUtil.isNull(obj)) {</w:t>
      </w:r>
    </w:p>
    <w:p w14:paraId="1A0088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192A2C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ADFCF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 instanceof Number) {</w:t>
      </w:r>
    </w:p>
    <w:p w14:paraId="2946A62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Optional.of(((Number) obj).intValue());</w:t>
      </w:r>
    </w:p>
    <w:p w14:paraId="552847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else if (obj instanceof String) {</w:t>
      </w:r>
    </w:p>
    <w:p w14:paraId="0CF9E0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try {</w:t>
      </w:r>
    </w:p>
    <w:p w14:paraId="7DC59A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Optional.of(Integer.parseInt((String) obj));</w:t>
      </w:r>
    </w:p>
    <w:p w14:paraId="1C0762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catch (NumberFormatException e) {</w:t>
      </w:r>
    </w:p>
    <w:p w14:paraId="3DE055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Optional.empty();</w:t>
      </w:r>
    </w:p>
    <w:p w14:paraId="7BC48D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603ADC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4F39A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Optional.empty();</w:t>
      </w:r>
    </w:p>
    <w:p w14:paraId="0A9273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1A08F61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6B7023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解析小数</w:t>
      </w:r>
    </w:p>
    <w:p w14:paraId="19F222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obj 待解析对象</w:t>
      </w:r>
    </w:p>
    <w:p w14:paraId="78DAA1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解析后的小数Optional，如果解析失败返回Optional.empty()</w:t>
      </w:r>
    </w:p>
    <w:p w14:paraId="6503140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9D651A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Optional&lt;Double&gt; parseDouble(Object obj) {</w:t>
      </w:r>
    </w:p>
    <w:p w14:paraId="67BC9C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(ObjectUtil.isNull(obj)) {</w:t>
      </w:r>
    </w:p>
    <w:p w14:paraId="5D17AA0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1AE6E2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26F771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 instanceof Number) {</w:t>
      </w:r>
    </w:p>
    <w:p w14:paraId="4A47A2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Optional.of(((Number) obj).doubleValue());</w:t>
      </w:r>
    </w:p>
    <w:p w14:paraId="710960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else if (obj instanceof String) {</w:t>
      </w:r>
    </w:p>
    <w:p w14:paraId="64278F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try {</w:t>
      </w:r>
    </w:p>
    <w:p w14:paraId="001CB8D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Optional.of(Double.parseDouble((String) obj));</w:t>
      </w:r>
    </w:p>
    <w:p w14:paraId="1FD72C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catch (NumberFormatException e) {</w:t>
      </w:r>
    </w:p>
    <w:p w14:paraId="04390F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return Optional.empty();</w:t>
      </w:r>
    </w:p>
    <w:p w14:paraId="147C30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22F19F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4802E3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Optional.empty();</w:t>
      </w:r>
    </w:p>
    <w:p w14:paraId="3F7523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1F951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CC0DA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解析日期字符串，将 ISO 格式（2024-01-01T00:00:00）转换为 MySQL 格式（2024-01-01 00:00:00）</w:t>
      </w:r>
    </w:p>
    <w:p w14:paraId="4851CB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obj 待解析对象</w:t>
      </w:r>
    </w:p>
    <w:p w14:paraId="183D2FB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解析后的日期字符串Optional，格式：yyyy-MM-dd HH:mm:ss，如果解析失败返回Optional.empty()</w:t>
      </w:r>
    </w:p>
    <w:p w14:paraId="71C010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206028B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Optional&lt;String&gt; parseDate(Object obj) {</w:t>
      </w:r>
    </w:p>
    <w:p w14:paraId="4165041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(ObjectUtil.isNull(obj)) {</w:t>
      </w:r>
    </w:p>
    <w:p w14:paraId="73532F1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522D45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1819A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dateStr = null;</w:t>
      </w:r>
    </w:p>
    <w:p w14:paraId="0313FB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 instanceof String) {</w:t>
      </w:r>
    </w:p>
    <w:p w14:paraId="0516FE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dateStr = (String) obj;</w:t>
      </w:r>
    </w:p>
    <w:p w14:paraId="3780FB6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else if (obj instanceof LocalDateTime) {</w:t>
      </w:r>
    </w:p>
    <w:p w14:paraId="5448EF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Optional.of(((LocalDateTime) obj).format(DateTimeFormatter.ofPattern("yyyy-MM-dd HH:mm:ss")));</w:t>
      </w:r>
    </w:p>
    <w:p w14:paraId="68D924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else {</w:t>
      </w:r>
    </w:p>
    <w:p w14:paraId="57E37D9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3AE1FC4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105256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(StrUtil.isBlank(dateStr)) {</w:t>
      </w:r>
    </w:p>
    <w:p w14:paraId="1209150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550BD1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8A9CAD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支持多种日期格式</w:t>
      </w:r>
    </w:p>
    <w:p w14:paraId="5D3BAA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DateTimeFormatter[] inputFormatters = {</w:t>
      </w:r>
    </w:p>
    <w:p w14:paraId="504B78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DateTimeFormatter.ISO_LOCAL_DATE_TIME,  // 2024-01-01T00:00:00</w:t>
      </w:r>
    </w:p>
    <w:p w14:paraId="33E37B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DateTimeFormatter.ofPattern("yyyy-MM-dd'T'HH:mm:ss"),</w:t>
      </w:r>
    </w:p>
    <w:p w14:paraId="1AC0D6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DateTimeFormatter.ofPattern("yyyy-MM-dd HH:mm:ss")</w:t>
      </w:r>
    </w:p>
    <w:p w14:paraId="681AE45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};</w:t>
      </w:r>
    </w:p>
    <w:p w14:paraId="512C221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输出格式：yyyy-MM-dd HH:mm:ss</w:t>
      </w:r>
    </w:p>
    <w:p w14:paraId="53249C1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DateTimeFormatter outputFormatter = DateTimeFormatter.ofPattern("yyyy-MM-dd HH:mm:ss");</w:t>
      </w:r>
    </w:p>
    <w:p w14:paraId="31FC52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LocalDateTime parsedDateTime = null;</w:t>
      </w:r>
    </w:p>
    <w:p w14:paraId="1404877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for (DateTimeFormatter formatter : inputFormatters) {</w:t>
      </w:r>
    </w:p>
    <w:p w14:paraId="211E12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try {</w:t>
      </w:r>
    </w:p>
    <w:p w14:paraId="7FEECE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parsedDateTime = LocalDateTime.parse(dateStr, formatter);</w:t>
      </w:r>
    </w:p>
    <w:p w14:paraId="60A923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break;</w:t>
      </w:r>
    </w:p>
    <w:p w14:paraId="2B913F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 catch (Exception e) {</w:t>
      </w:r>
    </w:p>
    <w:p w14:paraId="776E64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继续尝试下一个格式</w:t>
      </w:r>
    </w:p>
    <w:p w14:paraId="04CCF1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00472EE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AA484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(ObjectUtil.isNotNull(parsedDateTime)) {</w:t>
      </w:r>
    </w:p>
    <w:p w14:paraId="59F246F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Optional.of(parsedDateTime.format(outputFormatter));</w:t>
      </w:r>
    </w:p>
    <w:p w14:paraId="0BAAFA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15B3CC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Optional.empty();</w:t>
      </w:r>
    </w:p>
    <w:p w14:paraId="0B9583D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220074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00BFA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解析字符串</w:t>
      </w:r>
    </w:p>
    <w:p w14:paraId="1EC0F9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obj 待解析对象</w:t>
      </w:r>
    </w:p>
    <w:p w14:paraId="1417A38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解析后的字符串Optional，如果对象为null返回Optional.empty()</w:t>
      </w:r>
    </w:p>
    <w:p w14:paraId="17C4D4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3D78F1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Optional&lt;String&gt; parseString(Object obj) {</w:t>
      </w:r>
    </w:p>
    <w:p w14:paraId="7EEBAD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(ObjectUtil.isNull(obj)) {</w:t>
      </w:r>
    </w:p>
    <w:p w14:paraId="04174F2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70F299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DC778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Optional.of(obj.toString());</w:t>
      </w:r>
    </w:p>
    <w:p w14:paraId="687A77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094351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4C3D9E6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将原始二维数组数据转换为ExchangeRateItem列表</w:t>
      </w:r>
    </w:p>
    <w:p w14:paraId="170F36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rawData 原始二维数组，格式：List&lt;List&lt;Object&gt;&gt;</w:t>
      </w:r>
    </w:p>
    <w:p w14:paraId="090234A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ExchangeRateItem列表</w:t>
      </w:r>
    </w:p>
    <w:p w14:paraId="4E826AB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8F5EC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List&lt;ExchangeRateItem&gt; convertRawDataToExchangeRateItems(List&lt;List&lt;Object&gt;&gt; rawData) {</w:t>
      </w:r>
    </w:p>
    <w:p w14:paraId="7C14E9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List&lt;ExchangeRateItem&gt; items = new ArrayList&lt;&gt;();</w:t>
      </w:r>
    </w:p>
    <w:p w14:paraId="220E11A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(CollUtil.isEmpty(rawData)) {</w:t>
      </w:r>
    </w:p>
    <w:p w14:paraId="1E85304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items;</w:t>
      </w:r>
    </w:p>
    <w:p w14:paraId="2CF66F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DA6C30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for (List&lt;Object&gt; array : rawData) {</w:t>
      </w:r>
    </w:p>
    <w:p w14:paraId="54EDC6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(CollUtil.isNotEmpty(array) &amp;&amp; CollUtil.size(array) &gt;= 8) {</w:t>
      </w:r>
    </w:p>
    <w:p w14:paraId="6497E0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convertArrayToExchangeRateItem(array).ifPresent(items::add);</w:t>
      </w:r>
    </w:p>
    <w:p w14:paraId="047951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428F37B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39395C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items;</w:t>
      </w:r>
    </w:p>
    <w:p w14:paraId="5885097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51DBAE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6C3BF9F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将数组转换为ExchangeRateItem对象</w:t>
      </w:r>
    </w:p>
    <w:p w14:paraId="3CAFCA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格式：[FRATETYPEID, FCyForID, FCyToID, FExchangeRate, FReverseExRate, FBegDate, FEndDate, FForbidStatus]</w:t>
      </w:r>
    </w:p>
    <w:p w14:paraId="00831DB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array 原始数组</w:t>
      </w:r>
    </w:p>
    <w:p w14:paraId="7589A6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ExchangeRateItem对象Optional，解析失败返回Optional.empty()</w:t>
      </w:r>
    </w:p>
    <w:p w14:paraId="6D88EB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DABB5C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Optional&lt;ExchangeRateItem&gt; convertArrayToExchangeRateItem(List&lt;Object&gt; array) {</w:t>
      </w:r>
    </w:p>
    <w:p w14:paraId="6FFC5B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(CollUtil.isEmpty(array) || CollUtil.size(array) &lt; 8) {</w:t>
      </w:r>
    </w:p>
    <w:p w14:paraId="6F8554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Optional.empty();</w:t>
      </w:r>
    </w:p>
    <w:p w14:paraId="70FCF8C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7980EA8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ExchangeRateItem item = new ExchangeRateItem();</w:t>
      </w:r>
    </w:p>
    <w:p w14:paraId="707FF6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1. FRATETYPEID - 汇率类型（整数）</w:t>
      </w:r>
    </w:p>
    <w:p w14:paraId="060733D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Integer rateTypeId = parseInteger(array.get(0)).orElse(null);</w:t>
      </w:r>
    </w:p>
    <w:p w14:paraId="2BAE3F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item.setRateTypeId(rateTypeId);</w:t>
      </w:r>
    </w:p>
    <w:p w14:paraId="4D667E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自动转换汇率类型ID为名称</w:t>
      </w:r>
    </w:p>
    <w:p w14:paraId="0BF672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item.setRateTypeName(ExchangeRateTypeEnum.getNameById(rateTypeId));</w:t>
      </w:r>
    </w:p>
    <w:p w14:paraId="6F3D168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2. FCyForID - 原币（整数）</w:t>
      </w:r>
    </w:p>
    <w:p w14:paraId="75FAD3F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Integer currencyFromId = parseInteger(array.get(1)).orElse(null);</w:t>
      </w:r>
    </w:p>
    <w:p w14:paraId="2C65A7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item.setCurrencyFromId(currencyFromId);</w:t>
      </w:r>
    </w:p>
    <w:p w14:paraId="1773CA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自动转换原币ID为名称</w:t>
      </w:r>
    </w:p>
    <w:p w14:paraId="0CE35C8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item.setCurrencyFromName(CurrencyEnum.getNameById(currencyFromId));</w:t>
      </w:r>
    </w:p>
    <w:p w14:paraId="266BA91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3. FCyToID - 目标币（整数）</w:t>
      </w:r>
    </w:p>
    <w:p w14:paraId="01DE22A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Integer currencyToId = parseInteger(array.get(2)).orElse(null);</w:t>
      </w:r>
    </w:p>
    <w:p w14:paraId="111287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item.setCurrencyToId(currencyToId);</w:t>
      </w:r>
    </w:p>
    <w:p w14:paraId="77EFC8B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自动转换目标币ID为名称</w:t>
      </w:r>
    </w:p>
    <w:p w14:paraId="4712BC8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item.setCurrencyToName(CurrencyEnum.getNameById(currencyToId));</w:t>
      </w:r>
    </w:p>
    <w:p w14:paraId="0A7A07E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4. FExchangeRate - 直接汇率（小数）</w:t>
      </w:r>
    </w:p>
    <w:p w14:paraId="46E8450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item.setExchangeRate(parseDouble(array.get(3)).orElse(null));</w:t>
      </w:r>
    </w:p>
    <w:p w14:paraId="3023A17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5. FReverseExRate - 间接汇率（小数）</w:t>
      </w:r>
    </w:p>
    <w:p w14:paraId="7DB834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item.setReverseExchangeRate(parseDouble(array.get(4)).orElse(null));</w:t>
      </w:r>
    </w:p>
    <w:p w14:paraId="4A5D500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6. FBegDate - 生效日期（日期字符串，转换为 yyyy-MM-dd HH:mm:ss 格式）</w:t>
      </w:r>
    </w:p>
    <w:p w14:paraId="0E12B5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item.setBeginDate(parseDate(array.get(5)).orElse(null));</w:t>
      </w:r>
    </w:p>
    <w:p w14:paraId="64884C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7. FEndDate - 失效日期（日期字符串，转换为 yyyy-MM-dd HH:mm:ss 格式）</w:t>
      </w:r>
    </w:p>
    <w:p w14:paraId="34E58AC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item.setEndDate(parseDate(array.get(6)).orElse(null));</w:t>
      </w:r>
    </w:p>
    <w:p w14:paraId="3F4163B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8. FForbidStatus - 禁用状态（字符串）</w:t>
      </w:r>
    </w:p>
    <w:p w14:paraId="5FD13B2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item.setForbidStatus(parseString(array.get(7)).orElse(null));</w:t>
      </w:r>
    </w:p>
    <w:p w14:paraId="1D66B2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状态转换逻辑在 setForbidStatusFields 方法中处理</w:t>
      </w:r>
    </w:p>
    <w:p w14:paraId="32E87A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return Optional.of(item);</w:t>
      </w:r>
    </w:p>
    <w:p w14:paraId="7494FD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709789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7AB4CD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设置禁用状态转换字段</w:t>
      </w:r>
    </w:p>
    <w:p w14:paraId="4AC5EC7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根据 forbidStatus 字段设置 forbidStatusValue 和 forbidStatusDescription</w:t>
      </w:r>
    </w:p>
    <w:p w14:paraId="410FB87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item 汇率数据项</w:t>
      </w:r>
    </w:p>
    <w:p w14:paraId="5A27364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170EE8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void setForbidStatusFields(ExchangeRateItem item) {</w:t>
      </w:r>
    </w:p>
    <w:p w14:paraId="757DE60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(ObjectUtil.isNull(item)) {</w:t>
      </w:r>
    </w:p>
    <w:p w14:paraId="4828CF5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return;</w:t>
      </w:r>
    </w:p>
    <w:p w14:paraId="45F8EF6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01D8AD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forbidStatus = item.getForbidStatus();</w:t>
      </w:r>
    </w:p>
    <w:p w14:paraId="60580E4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item.setForbidStatusValue(ObjectUtil.defaultIfNull(</w:t>
      </w:r>
    </w:p>
    <w:p w14:paraId="444FA5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ForbidStatusEnum.getCodeByName(forbidStatus), 0));</w:t>
      </w:r>
    </w:p>
    <w:p w14:paraId="16103BF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item.setForbidStatusDescription(ObjectUtil.defaultIfNull(</w:t>
      </w:r>
    </w:p>
    <w:p w14:paraId="39CBFDA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ForbidStatusEnum.getDescriptionByCode(forbidStatus), "未知"));</w:t>
      </w:r>
    </w:p>
    <w:p w14:paraId="68D5CF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4D0A7C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}</w:t>
      </w:r>
    </w:p>
    <w:p w14:paraId="6258B6A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// ========== KingdeeJsonParseUtil.java ==========</w:t>
      </w:r>
    </w:p>
    <w:p w14:paraId="7C47B52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package com.ms.external.api.util.kingdee;</w:t>
      </w:r>
    </w:p>
    <w:p w14:paraId="3CCBDB6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cn.hutool.core.util.StrUtil;</w:t>
      </w:r>
    </w:p>
    <w:p w14:paraId="5F0F7AD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com.fasterxml.jackson.databind.ObjectMapper;</w:t>
      </w:r>
    </w:p>
    <w:p w14:paraId="0B5E376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com.fasterxml.jackson.databind.type.CollectionType;</w:t>
      </w:r>
    </w:p>
    <w:p w14:paraId="2D5105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com.fasterxml.jackson.databind.type.TypeFactory;</w:t>
      </w:r>
    </w:p>
    <w:p w14:paraId="3FB55E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org.slf4j.Logger;</w:t>
      </w:r>
    </w:p>
    <w:p w14:paraId="7F03E88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org.slf4j.LoggerFactory;</w:t>
      </w:r>
    </w:p>
    <w:p w14:paraId="618D18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java.util.List;</w:t>
      </w:r>
    </w:p>
    <w:p w14:paraId="174BCB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import java.util.regex.Pattern;</w:t>
      </w:r>
    </w:p>
    <w:p w14:paraId="2CF905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/**</w:t>
      </w:r>
    </w:p>
    <w:p w14:paraId="172147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金蝶JSON解析工具类</w:t>
      </w:r>
    </w:p>
    <w:p w14:paraId="3628863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 用于解析金蝶API返回的List.toString()格式数据，转换为标准JSON格式</w:t>
      </w:r>
    </w:p>
    <w:p w14:paraId="434D03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*/</w:t>
      </w:r>
    </w:p>
    <w:p w14:paraId="230C7FD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>public final class KingdeeJsonParseUtil {</w:t>
      </w:r>
    </w:p>
    <w:p w14:paraId="327003B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Logger LOGGER = LoggerFactory.getLogger(KingdeeJsonParseUtil.class);</w:t>
      </w:r>
    </w:p>
    <w:p w14:paraId="72DB1B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static final ObjectMapper OBJECT_MAPPER = new ObjectMapper();</w:t>
      </w:r>
    </w:p>
    <w:p w14:paraId="685BAA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23FA756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私有构造函数，防止实例化</w:t>
      </w:r>
    </w:p>
    <w:p w14:paraId="02BE0F9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7E10E6C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private KingdeeJsonParseUtil() {</w:t>
      </w:r>
    </w:p>
    <w:p w14:paraId="5337D3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throw new UnsupportedOperationException("工具类不允许实例化");</w:t>
      </w:r>
    </w:p>
    <w:p w14:paraId="5CF523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3E1DF1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0DB0527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解析JSON字符串为二维数组</w:t>
      </w:r>
    </w:p>
    <w:p w14:paraId="4CE600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处理金蝶API返回的List.toString()格式，转换为标准JSON格式</w:t>
      </w:r>
    </w:p>
    <w:p w14:paraId="1FC7A1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json JSON字符串（可能是Java List的toString格式）</w:t>
      </w:r>
    </w:p>
    <w:p w14:paraId="372F70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二维数组 List&lt;List&lt;Object&gt;&gt;</w:t>
      </w:r>
    </w:p>
    <w:p w14:paraId="28C0864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@throws RuntimeException 解析失败时抛出异常</w:t>
      </w:r>
    </w:p>
    <w:p w14:paraId="26707D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62B08C1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List&lt;List&lt;Object&gt;&gt; parseJsonToRawData(String json) {</w:t>
      </w:r>
    </w:p>
    <w:p w14:paraId="525AF23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try {</w:t>
      </w:r>
    </w:p>
    <w:p w14:paraId="546EBB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如果返回的是Java List的toString格式（日期和字符串没有引号），需要先转换为标准JSON</w:t>
      </w:r>
    </w:p>
    <w:p w14:paraId="08B26EA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 normalizedJson = normalizeListToString(json);</w:t>
      </w:r>
    </w:p>
    <w:p w14:paraId="572955E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使用ObjectMapper解析二维数组</w:t>
      </w:r>
    </w:p>
    <w:p w14:paraId="5B36A2D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TypeFactory typeFactory = OBJECT_MAPPER.getTypeFactory();</w:t>
      </w:r>
    </w:p>
    <w:p w14:paraId="6ECDB9C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CollectionType listType = typeFactory.constructCollectionType(List.class,</w:t>
      </w:r>
    </w:p>
    <w:p w14:paraId="783F429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typeFactory.constructCollectionType(List.class, Object.class));</w:t>
      </w:r>
    </w:p>
    <w:p w14:paraId="450D3A9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OBJECT_MAPPER.readValue(normalizedJson, listType);</w:t>
      </w:r>
    </w:p>
    <w:p w14:paraId="65C964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 catch (Exception e) {</w:t>
      </w:r>
    </w:p>
    <w:p w14:paraId="428103E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LOGGER.error("解析JSON数据失败: {}", e.getMessage(), e);</w:t>
      </w:r>
    </w:p>
    <w:p w14:paraId="45233B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throw new RuntimeException("解析JSON数据失败: " + e.getMessage(), e);</w:t>
      </w:r>
    </w:p>
    <w:p w14:paraId="20ECD12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629D718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}</w:t>
      </w:r>
    </w:p>
    <w:p w14:paraId="64130B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/**</w:t>
      </w:r>
    </w:p>
    <w:p w14:paraId="394A1E3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将Java List的toString()格式转换为标准JSON格式</w:t>
      </w:r>
    </w:p>
    <w:p w14:paraId="5DD8651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例如: [2024-01-01T00:00:00, A, PRE001, 人民币] -&gt; ["2024-01-01T00:00:00", "A", "PRE001", "人民币"]</w:t>
      </w:r>
    </w:p>
    <w:p w14:paraId="2317FC7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@param listString Java List的toString()输出</w:t>
      </w:r>
    </w:p>
    <w:p w14:paraId="15DDE0C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 @return 标准JSON字符串</w:t>
      </w:r>
    </w:p>
    <w:p w14:paraId="0235CE3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*/</w:t>
      </w:r>
    </w:p>
    <w:p w14:paraId="0E75015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public static String normalizeListToString(String listString) {</w:t>
      </w:r>
    </w:p>
    <w:p w14:paraId="2611672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if (StrUtil.isBlank(listString)) {</w:t>
      </w:r>
    </w:p>
    <w:p w14:paraId="55DDE8E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return "[]";</w:t>
      </w:r>
    </w:p>
    <w:p w14:paraId="774A625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}</w:t>
      </w:r>
    </w:p>
    <w:p w14:paraId="2F3ED75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 normalized = listString.trim();</w:t>
      </w:r>
    </w:p>
    <w:p w14:paraId="606F466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使用正则表达式匹配并替换所有未加引号的字符串值</w:t>
      </w:r>
    </w:p>
    <w:p w14:paraId="7F93225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策略：</w:t>
      </w:r>
    </w:p>
    <w:p w14:paraId="1A6F8BF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1. 先处理日期格式</w:t>
      </w:r>
    </w:p>
    <w:p w14:paraId="613553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2. 然后处理所有未加引号的字符串（排除数字、布尔值、null、已加引号的字符串）</w:t>
      </w:r>
    </w:p>
    <w:p w14:paraId="7C39439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步骤1: 处理日期格式 (YYYY-MM-DDTHH:mm:ss)</w:t>
      </w:r>
    </w:p>
    <w:p w14:paraId="45B465E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Pattern datePattern = Pattern.compile("(\\d{4}-\\d{2}-\\d{2}T\\d{2}:\\d{2}:\\d{2})");</w:t>
      </w:r>
    </w:p>
    <w:p w14:paraId="36DF0F3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normalized = datePattern.matcher(normalized).replaceAll("\"$1\"");</w:t>
      </w:r>
    </w:p>
    <w:p w14:paraId="23697CD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步骤2: 处理所有未加引号的字符串值</w:t>
      </w:r>
    </w:p>
    <w:p w14:paraId="3340E8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匹配模式：在逗号、左括号、空格之后，到逗号、右括号、空格之前的内容</w:t>
      </w:r>
    </w:p>
    <w:p w14:paraId="6F65532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// 排除：数字、布尔值、null、已加引号的字符串</w:t>
      </w:r>
    </w:p>
    <w:p w14:paraId="2F976D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StringBuilder result = new StringBuilder();</w:t>
      </w:r>
    </w:p>
    <w:p w14:paraId="4F0C6B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int len = normalized.length();</w:t>
      </w:r>
    </w:p>
    <w:p w14:paraId="7F7A29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int i = 0;</w:t>
      </w:r>
    </w:p>
    <w:p w14:paraId="5E1D2B4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boolean inQuotes = false;</w:t>
      </w:r>
    </w:p>
    <w:p w14:paraId="57C975C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while (i &lt; len) {</w:t>
      </w:r>
    </w:p>
    <w:p w14:paraId="1DC9FC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char c = normalized.charAt(i);</w:t>
      </w:r>
    </w:p>
    <w:p w14:paraId="42F726C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处理引号内的内容（直接复制）</w:t>
      </w:r>
    </w:p>
    <w:p w14:paraId="6F61B49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(c == '"') {</w:t>
      </w:r>
    </w:p>
    <w:p w14:paraId="207978F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result.append(c);</w:t>
      </w:r>
    </w:p>
    <w:p w14:paraId="3D8A64D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inQuotes = !inQuotes;</w:t>
      </w:r>
    </w:p>
    <w:p w14:paraId="6C7C209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i++;</w:t>
      </w:r>
    </w:p>
    <w:p w14:paraId="4BDD3F3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3692445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3BB767D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(inQuotes) {</w:t>
      </w:r>
    </w:p>
    <w:p w14:paraId="3CF3CFD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result.append(c);</w:t>
      </w:r>
    </w:p>
    <w:p w14:paraId="6D6900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i++;</w:t>
      </w:r>
    </w:p>
    <w:p w14:paraId="1261D74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2DF2B6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225E35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处理分隔符（直接复制）</w:t>
      </w:r>
    </w:p>
    <w:p w14:paraId="39A082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(c == '[' || c == ']' || c == ',' || c == ' ') {</w:t>
      </w:r>
    </w:p>
    <w:p w14:paraId="17DC207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result.append(c);</w:t>
      </w:r>
    </w:p>
    <w:p w14:paraId="22B6A1B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i++;</w:t>
      </w:r>
    </w:p>
    <w:p w14:paraId="764B5CC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1A5C97E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36E3A0C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处理数字（包括小数、负数、科学计数法）</w:t>
      </w:r>
    </w:p>
    <w:p w14:paraId="3136FAD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注意：以0开头但不是0或0.xxx格式的数字（如0016）应该当作字符串处理</w:t>
      </w:r>
    </w:p>
    <w:p w14:paraId="7018A75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((c &gt;= '0' &amp;&amp; c &lt;= '9') || c == '-' || c == '.' || c == 'E' || c == 'e' || c == '+') {</w:t>
      </w:r>
    </w:p>
    <w:p w14:paraId="79E1BE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收集完整的数字</w:t>
      </w:r>
    </w:p>
    <w:p w14:paraId="63940F5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StringBuilder numStr = new StringBuilder();</w:t>
      </w:r>
    </w:p>
    <w:p w14:paraId="1DB5F9D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int startPos = i;</w:t>
      </w:r>
    </w:p>
    <w:p w14:paraId="2D87C1E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while (i &lt; len) {</w:t>
      </w:r>
    </w:p>
    <w:p w14:paraId="29539F6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char ch = normalized.charAt(i);</w:t>
      </w:r>
    </w:p>
    <w:p w14:paraId="7296884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if ((ch &gt;= '0' &amp;&amp; ch &lt;= '9') || ch == '-' || ch == '.' || ch == 'E' || ch == 'e' || ch == '+') {</w:t>
      </w:r>
    </w:p>
    <w:p w14:paraId="166D5F2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numStr.append(ch);</w:t>
      </w:r>
    </w:p>
    <w:p w14:paraId="1C5BB7F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i++;</w:t>
      </w:r>
    </w:p>
    <w:p w14:paraId="75C8851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 else if (ch == ',' || ch == ']' || ch == ' ' || ch == '[') {</w:t>
      </w:r>
    </w:p>
    <w:p w14:paraId="3F36739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break;</w:t>
      </w:r>
    </w:p>
    <w:p w14:paraId="73A32096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 else {</w:t>
      </w:r>
    </w:p>
    <w:p w14:paraId="4E4C84C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// 不是数字的一部分，停止收集</w:t>
      </w:r>
    </w:p>
    <w:p w14:paraId="16D655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break;</w:t>
      </w:r>
    </w:p>
    <w:p w14:paraId="2FF39E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</w:t>
      </w:r>
    </w:p>
    <w:p w14:paraId="127878B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361E930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String numStrValue = numStr.toString();</w:t>
      </w:r>
    </w:p>
    <w:p w14:paraId="0B56B3B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// 检查是否有前导零（如0016），如果有则当作字符串处理</w:t>
      </w:r>
    </w:p>
    <w:p w14:paraId="4831483E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if (numStrValue.length() &gt; 1 &amp;&amp; numStrValue.startsWith("0") &amp;&amp; !numStrValue.startsWith("0.") &amp;&amp;</w:t>
      </w:r>
    </w:p>
    <w:p w14:paraId="6E7CF9F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!numStrValue.startsWith("0E") &amp;&amp; !numStrValue.startsWith("0e")) {</w:t>
      </w:r>
    </w:p>
    <w:p w14:paraId="0449A0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有前导零，当作字符串处理</w:t>
      </w:r>
    </w:p>
    <w:p w14:paraId="155986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result.append("\"").append(numStrValue).append("\"");</w:t>
      </w:r>
    </w:p>
    <w:p w14:paraId="26D725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 else {</w:t>
      </w:r>
    </w:p>
    <w:p w14:paraId="64107B4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正常的数字，直接输出</w:t>
      </w:r>
    </w:p>
    <w:p w14:paraId="07F5200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result.append(numStrValue);</w:t>
      </w:r>
    </w:p>
    <w:p w14:paraId="2C48C489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343BDEA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0F4E91A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5F97D82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处理布尔值和null</w:t>
      </w:r>
    </w:p>
    <w:p w14:paraId="2456019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(i + 4 &lt;= len &amp;&amp; normalized.substring(i, i + 4).equals("true")) {</w:t>
      </w:r>
    </w:p>
    <w:p w14:paraId="545A56C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result.append("true");</w:t>
      </w:r>
    </w:p>
    <w:p w14:paraId="72C42F4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 += 4;</w:t>
      </w:r>
    </w:p>
    <w:p w14:paraId="650C2BCB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78ADDD5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7834A6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(i + 5 &lt;= len &amp;&amp; normalized.substring(i, i + 5).equals("false")) {</w:t>
      </w:r>
    </w:p>
    <w:p w14:paraId="6C966D2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result.append("false");</w:t>
      </w:r>
    </w:p>
    <w:p w14:paraId="2383690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 += 5;</w:t>
      </w:r>
    </w:p>
    <w:p w14:paraId="08E8433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386F532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3FA11061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if (i + 4 &lt;= len &amp;&amp; normalized.substring(i, i + 4).equals("null")) {</w:t>
      </w:r>
    </w:p>
    <w:p w14:paraId="7049695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result.append("null");</w:t>
      </w:r>
    </w:p>
    <w:p w14:paraId="314208B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 += 4;</w:t>
      </w:r>
    </w:p>
    <w:p w14:paraId="1BB30963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continue;</w:t>
      </w:r>
    </w:p>
    <w:p w14:paraId="52FC434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}</w:t>
      </w:r>
    </w:p>
    <w:p w14:paraId="48639F2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其他情况：认为是字符串，需要加引号</w:t>
      </w:r>
    </w:p>
    <w:p w14:paraId="3B8AC2B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// 收集字符串内容，直到遇到分隔符</w:t>
      </w:r>
    </w:p>
    <w:p w14:paraId="60B4F118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StringBuilder strValue = new StringBuilder();</w:t>
      </w:r>
    </w:p>
    <w:p w14:paraId="28CBB98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while (i &lt; len) {</w:t>
      </w:r>
    </w:p>
    <w:p w14:paraId="113EF58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char ch = normalized.charAt(i);</w:t>
      </w:r>
    </w:p>
    <w:p w14:paraId="74F2845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if (ch == ',' || ch == ']' || ch == '[') {</w:t>
      </w:r>
    </w:p>
    <w:p w14:paraId="1A2DEDB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break;</w:t>
      </w:r>
    </w:p>
    <w:p w14:paraId="5EA73E4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</w:p>
    <w:p w14:paraId="5B7199F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if (ch == ' ' &amp;&amp; strValue.length() &gt; 0) {</w:t>
      </w:r>
    </w:p>
    <w:p w14:paraId="637E074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// 空格可能是分隔符，但如果后面还有非分隔符字符，则继续收集</w:t>
      </w:r>
    </w:p>
    <w:p w14:paraId="6837FAE7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int nextNonSpace = i + 1;</w:t>
      </w:r>
    </w:p>
    <w:p w14:paraId="6C5408F0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while (nextNonSpace &lt; len &amp;&amp; normalized.charAt(nextNonSpace) == ' ') {</w:t>
      </w:r>
    </w:p>
    <w:p w14:paraId="0063018C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nextNonSpace++;</w:t>
      </w:r>
    </w:p>
    <w:p w14:paraId="449E31A4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</w:t>
      </w:r>
    </w:p>
    <w:p w14:paraId="6EC387ED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if (nextNonSpace &gt;= len || normalized.charAt(nextNonSpace) == ',' ||</w:t>
      </w:r>
    </w:p>
    <w:p w14:paraId="5505777F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    normalized.charAt(nextNonSpace) == ']' || normalized.charAt(nextNonSpace) == '[') {</w:t>
      </w:r>
    </w:p>
    <w:p w14:paraId="23766875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    break;</w:t>
      </w:r>
    </w:p>
    <w:p w14:paraId="545A4902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    }</w:t>
      </w:r>
    </w:p>
    <w:p w14:paraId="4A3E759A">
      <w:pPr>
        <w:widowControl w:val="0"/>
        <w:spacing w:before="0" w:after="0" w:line="280" w:lineRule="exact"/>
        <w:jc w:val="left"/>
      </w:pPr>
      <w:r>
        <w:rPr>
          <w:rFonts w:ascii="Courier New" w:hAnsi="Courier New" w:eastAsia="宋体"/>
          <w:sz w:val="20"/>
        </w:rPr>
        <w:t xml:space="preserve">                }</w:t>
      </w:r>
      <w:bookmarkStart w:id="0" w:name="_GoBack"/>
      <w:bookmarkEnd w:id="0"/>
    </w:p>
    <w:sectPr>
      <w:pgSz w:w="11906" w:h="16838"/>
      <w:pgMar w:top="1417" w:right="1417" w:bottom="1417" w:left="1417" w:header="850" w:footer="850" w:gutter="0"/>
      <w:lnNumType w:countBy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076DCC"/>
    <w:rsid w:val="1B1C44D2"/>
    <w:rsid w:val="4711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9340</Words>
  <Characters>63473</Characters>
  <Lines>0</Lines>
  <Paragraphs>0</Paragraphs>
  <TotalTime>3</TotalTime>
  <ScaleCrop>false</ScaleCrop>
  <LinksUpToDate>false</LinksUpToDate>
  <CharactersWithSpaces>79206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Doris</cp:lastModifiedBy>
  <dcterms:modified xsi:type="dcterms:W3CDTF">2026-04-10T02:54:30Z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eyJoZGlkIjoiMDA2NWQ1OTg5YmYzZTk0MTU2ODY4OWNhNTZmNTM0ZmIiLCJ1c2VySWQiOiIxMTM0OTk4NDU3In0=</vt:lpwstr>
  </property>
  <property fmtid="{D5CDD505-2E9C-101B-9397-08002B2CF9AE}" pid="3" name="KSOProductBuildVer">
    <vt:lpwstr>2052-12.1.0.25225</vt:lpwstr>
  </property>
  <property fmtid="{D5CDD505-2E9C-101B-9397-08002B2CF9AE}" pid="4" name="ICV">
    <vt:lpwstr>7BB0AB5D25E54324B5B2DE73FD86AF0C_13</vt:lpwstr>
  </property>
</Properties>
</file>